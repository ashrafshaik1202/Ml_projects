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8420A" w:rsidRPr="00704480" w:rsidRDefault="00C627B2" w:rsidP="00704480">
      <w:pPr>
        <w:pStyle w:val="Heading1"/>
        <w:jc w:val="center"/>
        <w:rPr>
          <w:sz w:val="36"/>
          <w:szCs w:val="36"/>
          <w:u w:val="single"/>
        </w:rPr>
      </w:pPr>
      <w:r w:rsidRPr="00704480">
        <w:rPr>
          <w:sz w:val="36"/>
          <w:szCs w:val="36"/>
          <w:u w:val="single"/>
        </w:rPr>
        <w:t>Uber Fare Prediction Project Documentation</w:t>
      </w:r>
    </w:p>
    <w:p w:rsidR="00704480" w:rsidRPr="00704480" w:rsidRDefault="00704480" w:rsidP="00704480">
      <w:pPr>
        <w:jc w:val="center"/>
        <w:rPr>
          <w:b/>
          <w:sz w:val="36"/>
          <w:szCs w:val="36"/>
          <w:u w:val="single"/>
        </w:rPr>
      </w:pPr>
    </w:p>
    <w:p w:rsidR="00704480" w:rsidRDefault="00704480" w:rsidP="00704480">
      <w:pPr>
        <w:pStyle w:val="Heading1"/>
      </w:pPr>
      <w:r>
        <w:t>Table of Contents</w:t>
      </w:r>
    </w:p>
    <w:tbl>
      <w:tblPr>
        <w:tblW w:w="0" w:type="auto"/>
        <w:tblCellSpacing w:w="15" w:type="dxa"/>
        <w:tblCellMar>
          <w:top w:w="15" w:type="dxa"/>
          <w:left w:w="15" w:type="dxa"/>
          <w:bottom w:w="15" w:type="dxa"/>
          <w:right w:w="15" w:type="dxa"/>
        </w:tblCellMar>
        <w:tblLook w:val="04A0"/>
      </w:tblPr>
      <w:tblGrid>
        <w:gridCol w:w="514"/>
        <w:gridCol w:w="3748"/>
      </w:tblGrid>
      <w:tr w:rsidR="00704480" w:rsidTr="00704480">
        <w:trPr>
          <w:tblHeader/>
          <w:tblCellSpacing w:w="15" w:type="dxa"/>
        </w:trPr>
        <w:tc>
          <w:tcPr>
            <w:tcW w:w="0" w:type="auto"/>
            <w:vAlign w:val="center"/>
            <w:hideMark/>
          </w:tcPr>
          <w:p w:rsidR="00704480" w:rsidRDefault="00704480">
            <w:pPr>
              <w:jc w:val="center"/>
              <w:rPr>
                <w:b/>
                <w:bCs/>
                <w:sz w:val="24"/>
                <w:szCs w:val="24"/>
              </w:rPr>
            </w:pPr>
            <w:r>
              <w:rPr>
                <w:b/>
                <w:bCs/>
              </w:rPr>
              <w:t>S.No</w:t>
            </w:r>
          </w:p>
        </w:tc>
        <w:tc>
          <w:tcPr>
            <w:tcW w:w="0" w:type="auto"/>
            <w:vAlign w:val="center"/>
            <w:hideMark/>
          </w:tcPr>
          <w:p w:rsidR="00704480" w:rsidRDefault="00704480">
            <w:pPr>
              <w:jc w:val="center"/>
              <w:rPr>
                <w:b/>
                <w:bCs/>
                <w:sz w:val="24"/>
                <w:szCs w:val="24"/>
              </w:rPr>
            </w:pPr>
            <w:r>
              <w:rPr>
                <w:b/>
                <w:bCs/>
              </w:rPr>
              <w:t>Contents</w:t>
            </w:r>
          </w:p>
        </w:tc>
      </w:tr>
      <w:tr w:rsidR="00704480" w:rsidTr="00704480">
        <w:trPr>
          <w:tblCellSpacing w:w="15" w:type="dxa"/>
        </w:trPr>
        <w:tc>
          <w:tcPr>
            <w:tcW w:w="0" w:type="auto"/>
            <w:vAlign w:val="center"/>
            <w:hideMark/>
          </w:tcPr>
          <w:p w:rsidR="00704480" w:rsidRDefault="00704480">
            <w:pPr>
              <w:rPr>
                <w:sz w:val="24"/>
                <w:szCs w:val="24"/>
              </w:rPr>
            </w:pPr>
            <w:r>
              <w:t>1</w:t>
            </w:r>
          </w:p>
        </w:tc>
        <w:tc>
          <w:tcPr>
            <w:tcW w:w="0" w:type="auto"/>
            <w:vAlign w:val="center"/>
            <w:hideMark/>
          </w:tcPr>
          <w:p w:rsidR="00704480" w:rsidRDefault="00704480">
            <w:pPr>
              <w:rPr>
                <w:sz w:val="24"/>
                <w:szCs w:val="24"/>
              </w:rPr>
            </w:pPr>
            <w:r>
              <w:t>Aim</w:t>
            </w:r>
          </w:p>
        </w:tc>
      </w:tr>
      <w:tr w:rsidR="00704480" w:rsidTr="00704480">
        <w:trPr>
          <w:tblCellSpacing w:w="15" w:type="dxa"/>
        </w:trPr>
        <w:tc>
          <w:tcPr>
            <w:tcW w:w="0" w:type="auto"/>
            <w:vAlign w:val="center"/>
            <w:hideMark/>
          </w:tcPr>
          <w:p w:rsidR="00704480" w:rsidRDefault="00704480">
            <w:pPr>
              <w:rPr>
                <w:sz w:val="24"/>
                <w:szCs w:val="24"/>
              </w:rPr>
            </w:pPr>
            <w:r>
              <w:t>2</w:t>
            </w:r>
          </w:p>
        </w:tc>
        <w:tc>
          <w:tcPr>
            <w:tcW w:w="0" w:type="auto"/>
            <w:vAlign w:val="center"/>
            <w:hideMark/>
          </w:tcPr>
          <w:p w:rsidR="00704480" w:rsidRDefault="00704480">
            <w:pPr>
              <w:rPr>
                <w:sz w:val="24"/>
                <w:szCs w:val="24"/>
              </w:rPr>
            </w:pPr>
            <w:r>
              <w:t>Raw Data</w:t>
            </w:r>
          </w:p>
        </w:tc>
      </w:tr>
      <w:tr w:rsidR="00704480" w:rsidTr="00704480">
        <w:trPr>
          <w:tblCellSpacing w:w="15" w:type="dxa"/>
        </w:trPr>
        <w:tc>
          <w:tcPr>
            <w:tcW w:w="0" w:type="auto"/>
            <w:vAlign w:val="center"/>
            <w:hideMark/>
          </w:tcPr>
          <w:p w:rsidR="00704480" w:rsidRDefault="00704480">
            <w:pPr>
              <w:rPr>
                <w:sz w:val="24"/>
                <w:szCs w:val="24"/>
              </w:rPr>
            </w:pPr>
            <w:r>
              <w:t>2.1</w:t>
            </w:r>
          </w:p>
        </w:tc>
        <w:tc>
          <w:tcPr>
            <w:tcW w:w="0" w:type="auto"/>
            <w:vAlign w:val="center"/>
            <w:hideMark/>
          </w:tcPr>
          <w:p w:rsidR="00704480" w:rsidRDefault="00704480">
            <w:pPr>
              <w:rPr>
                <w:sz w:val="24"/>
                <w:szCs w:val="24"/>
              </w:rPr>
            </w:pPr>
            <w:r>
              <w:t>Dataset Columns</w:t>
            </w:r>
          </w:p>
        </w:tc>
      </w:tr>
      <w:tr w:rsidR="00704480" w:rsidTr="00704480">
        <w:trPr>
          <w:tblCellSpacing w:w="15" w:type="dxa"/>
        </w:trPr>
        <w:tc>
          <w:tcPr>
            <w:tcW w:w="0" w:type="auto"/>
            <w:vAlign w:val="center"/>
            <w:hideMark/>
          </w:tcPr>
          <w:p w:rsidR="00704480" w:rsidRDefault="00704480">
            <w:pPr>
              <w:rPr>
                <w:sz w:val="24"/>
                <w:szCs w:val="24"/>
              </w:rPr>
            </w:pPr>
            <w:r>
              <w:t>3</w:t>
            </w:r>
          </w:p>
        </w:tc>
        <w:tc>
          <w:tcPr>
            <w:tcW w:w="0" w:type="auto"/>
            <w:vAlign w:val="center"/>
            <w:hideMark/>
          </w:tcPr>
          <w:p w:rsidR="00704480" w:rsidRDefault="00704480">
            <w:pPr>
              <w:rPr>
                <w:sz w:val="24"/>
                <w:szCs w:val="24"/>
              </w:rPr>
            </w:pPr>
            <w:r>
              <w:t>Independent and Dependent Variables</w:t>
            </w:r>
          </w:p>
        </w:tc>
      </w:tr>
      <w:tr w:rsidR="00704480" w:rsidTr="00704480">
        <w:trPr>
          <w:tblCellSpacing w:w="15" w:type="dxa"/>
        </w:trPr>
        <w:tc>
          <w:tcPr>
            <w:tcW w:w="0" w:type="auto"/>
            <w:vAlign w:val="center"/>
            <w:hideMark/>
          </w:tcPr>
          <w:p w:rsidR="00704480" w:rsidRDefault="00704480">
            <w:pPr>
              <w:rPr>
                <w:sz w:val="24"/>
                <w:szCs w:val="24"/>
              </w:rPr>
            </w:pPr>
            <w:r>
              <w:t>4</w:t>
            </w:r>
          </w:p>
        </w:tc>
        <w:tc>
          <w:tcPr>
            <w:tcW w:w="0" w:type="auto"/>
            <w:vAlign w:val="center"/>
            <w:hideMark/>
          </w:tcPr>
          <w:p w:rsidR="00704480" w:rsidRDefault="00704480">
            <w:pPr>
              <w:rPr>
                <w:sz w:val="24"/>
                <w:szCs w:val="24"/>
              </w:rPr>
            </w:pPr>
            <w:r>
              <w:t>Steps Carried Out</w:t>
            </w:r>
          </w:p>
        </w:tc>
      </w:tr>
      <w:tr w:rsidR="00704480" w:rsidTr="00704480">
        <w:trPr>
          <w:tblCellSpacing w:w="15" w:type="dxa"/>
        </w:trPr>
        <w:tc>
          <w:tcPr>
            <w:tcW w:w="0" w:type="auto"/>
            <w:vAlign w:val="center"/>
            <w:hideMark/>
          </w:tcPr>
          <w:p w:rsidR="00704480" w:rsidRDefault="00704480">
            <w:pPr>
              <w:rPr>
                <w:sz w:val="24"/>
                <w:szCs w:val="24"/>
              </w:rPr>
            </w:pPr>
            <w:r>
              <w:t>5</w:t>
            </w:r>
          </w:p>
        </w:tc>
        <w:tc>
          <w:tcPr>
            <w:tcW w:w="0" w:type="auto"/>
            <w:vAlign w:val="center"/>
            <w:hideMark/>
          </w:tcPr>
          <w:p w:rsidR="00704480" w:rsidRDefault="00704480">
            <w:pPr>
              <w:rPr>
                <w:sz w:val="24"/>
                <w:szCs w:val="24"/>
              </w:rPr>
            </w:pPr>
            <w:r>
              <w:t>Functions Used</w:t>
            </w:r>
          </w:p>
        </w:tc>
      </w:tr>
      <w:tr w:rsidR="00704480" w:rsidTr="00704480">
        <w:trPr>
          <w:tblCellSpacing w:w="15" w:type="dxa"/>
        </w:trPr>
        <w:tc>
          <w:tcPr>
            <w:tcW w:w="0" w:type="auto"/>
            <w:vAlign w:val="center"/>
            <w:hideMark/>
          </w:tcPr>
          <w:p w:rsidR="00704480" w:rsidRDefault="00704480">
            <w:pPr>
              <w:rPr>
                <w:sz w:val="24"/>
                <w:szCs w:val="24"/>
              </w:rPr>
            </w:pPr>
            <w:r>
              <w:t>6</w:t>
            </w:r>
          </w:p>
        </w:tc>
        <w:tc>
          <w:tcPr>
            <w:tcW w:w="0" w:type="auto"/>
            <w:vAlign w:val="center"/>
            <w:hideMark/>
          </w:tcPr>
          <w:p w:rsidR="00704480" w:rsidRDefault="00704480">
            <w:pPr>
              <w:rPr>
                <w:sz w:val="24"/>
                <w:szCs w:val="24"/>
              </w:rPr>
            </w:pPr>
            <w:r>
              <w:t>Core Training Code</w:t>
            </w:r>
          </w:p>
        </w:tc>
      </w:tr>
      <w:tr w:rsidR="00704480" w:rsidTr="00704480">
        <w:trPr>
          <w:tblCellSpacing w:w="15" w:type="dxa"/>
        </w:trPr>
        <w:tc>
          <w:tcPr>
            <w:tcW w:w="0" w:type="auto"/>
            <w:vAlign w:val="center"/>
            <w:hideMark/>
          </w:tcPr>
          <w:p w:rsidR="00704480" w:rsidRDefault="00704480">
            <w:pPr>
              <w:rPr>
                <w:sz w:val="24"/>
                <w:szCs w:val="24"/>
              </w:rPr>
            </w:pPr>
            <w:r>
              <w:t>7</w:t>
            </w:r>
          </w:p>
        </w:tc>
        <w:tc>
          <w:tcPr>
            <w:tcW w:w="0" w:type="auto"/>
            <w:vAlign w:val="center"/>
            <w:hideMark/>
          </w:tcPr>
          <w:p w:rsidR="00704480" w:rsidRDefault="00704480">
            <w:pPr>
              <w:rPr>
                <w:sz w:val="24"/>
                <w:szCs w:val="24"/>
              </w:rPr>
            </w:pPr>
            <w:r>
              <w:t>Code Explanation</w:t>
            </w:r>
          </w:p>
        </w:tc>
      </w:tr>
      <w:tr w:rsidR="00704480" w:rsidTr="00704480">
        <w:trPr>
          <w:tblCellSpacing w:w="15" w:type="dxa"/>
        </w:trPr>
        <w:tc>
          <w:tcPr>
            <w:tcW w:w="0" w:type="auto"/>
            <w:vAlign w:val="center"/>
            <w:hideMark/>
          </w:tcPr>
          <w:p w:rsidR="00704480" w:rsidRDefault="00704480">
            <w:pPr>
              <w:rPr>
                <w:sz w:val="24"/>
                <w:szCs w:val="24"/>
              </w:rPr>
            </w:pPr>
            <w:r>
              <w:t>7.1</w:t>
            </w:r>
          </w:p>
        </w:tc>
        <w:tc>
          <w:tcPr>
            <w:tcW w:w="0" w:type="auto"/>
            <w:vAlign w:val="center"/>
            <w:hideMark/>
          </w:tcPr>
          <w:p w:rsidR="00704480" w:rsidRDefault="00704480">
            <w:pPr>
              <w:rPr>
                <w:sz w:val="24"/>
                <w:szCs w:val="24"/>
              </w:rPr>
            </w:pPr>
            <w:r>
              <w:t>Pandas (pd)</w:t>
            </w:r>
          </w:p>
        </w:tc>
      </w:tr>
      <w:tr w:rsidR="00704480" w:rsidTr="00704480">
        <w:trPr>
          <w:tblCellSpacing w:w="15" w:type="dxa"/>
        </w:trPr>
        <w:tc>
          <w:tcPr>
            <w:tcW w:w="0" w:type="auto"/>
            <w:vAlign w:val="center"/>
            <w:hideMark/>
          </w:tcPr>
          <w:p w:rsidR="00704480" w:rsidRDefault="00704480">
            <w:pPr>
              <w:rPr>
                <w:sz w:val="24"/>
                <w:szCs w:val="24"/>
              </w:rPr>
            </w:pPr>
            <w:r>
              <w:t>7.2</w:t>
            </w:r>
          </w:p>
        </w:tc>
        <w:tc>
          <w:tcPr>
            <w:tcW w:w="0" w:type="auto"/>
            <w:vAlign w:val="center"/>
            <w:hideMark/>
          </w:tcPr>
          <w:p w:rsidR="00704480" w:rsidRDefault="00704480">
            <w:pPr>
              <w:rPr>
                <w:sz w:val="24"/>
                <w:szCs w:val="24"/>
              </w:rPr>
            </w:pPr>
            <w:r>
              <w:t>NumPy (np)</w:t>
            </w:r>
          </w:p>
        </w:tc>
      </w:tr>
      <w:tr w:rsidR="00704480" w:rsidTr="00704480">
        <w:trPr>
          <w:tblCellSpacing w:w="15" w:type="dxa"/>
        </w:trPr>
        <w:tc>
          <w:tcPr>
            <w:tcW w:w="0" w:type="auto"/>
            <w:vAlign w:val="center"/>
            <w:hideMark/>
          </w:tcPr>
          <w:p w:rsidR="00704480" w:rsidRDefault="00704480">
            <w:pPr>
              <w:rPr>
                <w:sz w:val="24"/>
                <w:szCs w:val="24"/>
              </w:rPr>
            </w:pPr>
            <w:r>
              <w:t>7.3</w:t>
            </w:r>
          </w:p>
        </w:tc>
        <w:tc>
          <w:tcPr>
            <w:tcW w:w="0" w:type="auto"/>
            <w:vAlign w:val="center"/>
            <w:hideMark/>
          </w:tcPr>
          <w:p w:rsidR="00704480" w:rsidRDefault="00704480">
            <w:pPr>
              <w:rPr>
                <w:sz w:val="24"/>
                <w:szCs w:val="24"/>
              </w:rPr>
            </w:pPr>
            <w:r>
              <w:t>Matplotlib (plt)</w:t>
            </w:r>
          </w:p>
        </w:tc>
      </w:tr>
      <w:tr w:rsidR="00704480" w:rsidTr="00704480">
        <w:trPr>
          <w:tblCellSpacing w:w="15" w:type="dxa"/>
        </w:trPr>
        <w:tc>
          <w:tcPr>
            <w:tcW w:w="0" w:type="auto"/>
            <w:vAlign w:val="center"/>
            <w:hideMark/>
          </w:tcPr>
          <w:p w:rsidR="00704480" w:rsidRDefault="00704480">
            <w:pPr>
              <w:rPr>
                <w:sz w:val="24"/>
                <w:szCs w:val="24"/>
              </w:rPr>
            </w:pPr>
            <w:r>
              <w:t>7.4</w:t>
            </w:r>
          </w:p>
        </w:tc>
        <w:tc>
          <w:tcPr>
            <w:tcW w:w="0" w:type="auto"/>
            <w:vAlign w:val="center"/>
            <w:hideMark/>
          </w:tcPr>
          <w:p w:rsidR="00704480" w:rsidRDefault="00704480">
            <w:pPr>
              <w:rPr>
                <w:sz w:val="24"/>
                <w:szCs w:val="24"/>
              </w:rPr>
            </w:pPr>
            <w:r>
              <w:t>Haversine Function</w:t>
            </w:r>
          </w:p>
        </w:tc>
      </w:tr>
      <w:tr w:rsidR="00704480" w:rsidTr="00704480">
        <w:trPr>
          <w:tblCellSpacing w:w="15" w:type="dxa"/>
        </w:trPr>
        <w:tc>
          <w:tcPr>
            <w:tcW w:w="0" w:type="auto"/>
            <w:vAlign w:val="center"/>
            <w:hideMark/>
          </w:tcPr>
          <w:p w:rsidR="00704480" w:rsidRDefault="00704480">
            <w:pPr>
              <w:rPr>
                <w:sz w:val="24"/>
                <w:szCs w:val="24"/>
              </w:rPr>
            </w:pPr>
            <w:r>
              <w:t>7.5</w:t>
            </w:r>
          </w:p>
        </w:tc>
        <w:tc>
          <w:tcPr>
            <w:tcW w:w="0" w:type="auto"/>
            <w:vAlign w:val="center"/>
            <w:hideMark/>
          </w:tcPr>
          <w:p w:rsidR="00704480" w:rsidRDefault="00704480">
            <w:pPr>
              <w:rPr>
                <w:sz w:val="24"/>
                <w:szCs w:val="24"/>
              </w:rPr>
            </w:pPr>
            <w:r>
              <w:rPr>
                <w:rStyle w:val="HTMLCode"/>
                <w:rFonts w:eastAsiaTheme="minorEastAsia"/>
              </w:rPr>
              <w:t>train_test_split()</w:t>
            </w:r>
          </w:p>
        </w:tc>
      </w:tr>
      <w:tr w:rsidR="00704480" w:rsidTr="00704480">
        <w:trPr>
          <w:tblCellSpacing w:w="15" w:type="dxa"/>
        </w:trPr>
        <w:tc>
          <w:tcPr>
            <w:tcW w:w="0" w:type="auto"/>
            <w:vAlign w:val="center"/>
            <w:hideMark/>
          </w:tcPr>
          <w:p w:rsidR="00704480" w:rsidRDefault="00704480">
            <w:pPr>
              <w:rPr>
                <w:sz w:val="24"/>
                <w:szCs w:val="24"/>
              </w:rPr>
            </w:pPr>
            <w:r>
              <w:t>7.6</w:t>
            </w:r>
          </w:p>
        </w:tc>
        <w:tc>
          <w:tcPr>
            <w:tcW w:w="0" w:type="auto"/>
            <w:vAlign w:val="center"/>
            <w:hideMark/>
          </w:tcPr>
          <w:p w:rsidR="00704480" w:rsidRDefault="00704480">
            <w:pPr>
              <w:rPr>
                <w:sz w:val="24"/>
                <w:szCs w:val="24"/>
              </w:rPr>
            </w:pPr>
            <w:r>
              <w:t>Linear Regression</w:t>
            </w:r>
          </w:p>
        </w:tc>
      </w:tr>
      <w:tr w:rsidR="00704480" w:rsidTr="00704480">
        <w:trPr>
          <w:tblCellSpacing w:w="15" w:type="dxa"/>
        </w:trPr>
        <w:tc>
          <w:tcPr>
            <w:tcW w:w="0" w:type="auto"/>
            <w:vAlign w:val="center"/>
            <w:hideMark/>
          </w:tcPr>
          <w:p w:rsidR="00704480" w:rsidRDefault="00704480">
            <w:pPr>
              <w:rPr>
                <w:sz w:val="24"/>
                <w:szCs w:val="24"/>
              </w:rPr>
            </w:pPr>
            <w:r>
              <w:t>7.7</w:t>
            </w:r>
          </w:p>
        </w:tc>
        <w:tc>
          <w:tcPr>
            <w:tcW w:w="0" w:type="auto"/>
            <w:vAlign w:val="center"/>
            <w:hideMark/>
          </w:tcPr>
          <w:p w:rsidR="00704480" w:rsidRDefault="00704480">
            <w:pPr>
              <w:rPr>
                <w:sz w:val="24"/>
                <w:szCs w:val="24"/>
              </w:rPr>
            </w:pPr>
            <w:r>
              <w:t>Mean Absolute Error (MAE)</w:t>
            </w:r>
          </w:p>
        </w:tc>
      </w:tr>
      <w:tr w:rsidR="00704480" w:rsidTr="00704480">
        <w:trPr>
          <w:tblCellSpacing w:w="15" w:type="dxa"/>
        </w:trPr>
        <w:tc>
          <w:tcPr>
            <w:tcW w:w="0" w:type="auto"/>
            <w:vAlign w:val="center"/>
            <w:hideMark/>
          </w:tcPr>
          <w:p w:rsidR="00704480" w:rsidRDefault="00704480">
            <w:pPr>
              <w:rPr>
                <w:sz w:val="24"/>
                <w:szCs w:val="24"/>
              </w:rPr>
            </w:pPr>
            <w:r>
              <w:t>7.8</w:t>
            </w:r>
          </w:p>
        </w:tc>
        <w:tc>
          <w:tcPr>
            <w:tcW w:w="0" w:type="auto"/>
            <w:vAlign w:val="center"/>
            <w:hideMark/>
          </w:tcPr>
          <w:p w:rsidR="00704480" w:rsidRDefault="00704480">
            <w:pPr>
              <w:rPr>
                <w:sz w:val="24"/>
                <w:szCs w:val="24"/>
              </w:rPr>
            </w:pPr>
            <w:r>
              <w:t>Mean Squared Error (MSE)</w:t>
            </w:r>
          </w:p>
        </w:tc>
      </w:tr>
      <w:tr w:rsidR="00704480" w:rsidTr="00704480">
        <w:trPr>
          <w:tblCellSpacing w:w="15" w:type="dxa"/>
        </w:trPr>
        <w:tc>
          <w:tcPr>
            <w:tcW w:w="0" w:type="auto"/>
            <w:vAlign w:val="center"/>
            <w:hideMark/>
          </w:tcPr>
          <w:p w:rsidR="00704480" w:rsidRDefault="00704480">
            <w:pPr>
              <w:rPr>
                <w:sz w:val="24"/>
                <w:szCs w:val="24"/>
              </w:rPr>
            </w:pPr>
            <w:r>
              <w:t>7.9</w:t>
            </w:r>
          </w:p>
        </w:tc>
        <w:tc>
          <w:tcPr>
            <w:tcW w:w="0" w:type="auto"/>
            <w:vAlign w:val="center"/>
            <w:hideMark/>
          </w:tcPr>
          <w:p w:rsidR="00704480" w:rsidRDefault="00704480">
            <w:pPr>
              <w:rPr>
                <w:sz w:val="24"/>
                <w:szCs w:val="24"/>
              </w:rPr>
            </w:pPr>
            <w:r>
              <w:t>Root Mean Squared Error (RMSE)</w:t>
            </w:r>
          </w:p>
        </w:tc>
      </w:tr>
      <w:tr w:rsidR="00704480" w:rsidTr="00704480">
        <w:trPr>
          <w:tblCellSpacing w:w="15" w:type="dxa"/>
        </w:trPr>
        <w:tc>
          <w:tcPr>
            <w:tcW w:w="0" w:type="auto"/>
            <w:vAlign w:val="center"/>
            <w:hideMark/>
          </w:tcPr>
          <w:p w:rsidR="00704480" w:rsidRDefault="00704480">
            <w:pPr>
              <w:rPr>
                <w:sz w:val="24"/>
                <w:szCs w:val="24"/>
              </w:rPr>
            </w:pPr>
            <w:r>
              <w:t>7.10</w:t>
            </w:r>
          </w:p>
        </w:tc>
        <w:tc>
          <w:tcPr>
            <w:tcW w:w="0" w:type="auto"/>
            <w:vAlign w:val="center"/>
            <w:hideMark/>
          </w:tcPr>
          <w:p w:rsidR="00704480" w:rsidRDefault="00704480">
            <w:pPr>
              <w:rPr>
                <w:sz w:val="24"/>
                <w:szCs w:val="24"/>
              </w:rPr>
            </w:pPr>
            <w:r>
              <w:t>R² Score (Coefficient of Determination)</w:t>
            </w:r>
          </w:p>
        </w:tc>
      </w:tr>
      <w:tr w:rsidR="00704480" w:rsidTr="00704480">
        <w:trPr>
          <w:tblCellSpacing w:w="15" w:type="dxa"/>
        </w:trPr>
        <w:tc>
          <w:tcPr>
            <w:tcW w:w="0" w:type="auto"/>
            <w:vAlign w:val="center"/>
            <w:hideMark/>
          </w:tcPr>
          <w:p w:rsidR="00704480" w:rsidRDefault="00704480">
            <w:pPr>
              <w:rPr>
                <w:sz w:val="24"/>
                <w:szCs w:val="24"/>
              </w:rPr>
            </w:pPr>
            <w:r>
              <w:lastRenderedPageBreak/>
              <w:t>8</w:t>
            </w:r>
          </w:p>
        </w:tc>
        <w:tc>
          <w:tcPr>
            <w:tcW w:w="0" w:type="auto"/>
            <w:vAlign w:val="center"/>
            <w:hideMark/>
          </w:tcPr>
          <w:p w:rsidR="00704480" w:rsidRDefault="00704480">
            <w:pPr>
              <w:rPr>
                <w:sz w:val="24"/>
                <w:szCs w:val="24"/>
              </w:rPr>
            </w:pPr>
            <w:r>
              <w:t>Visualized Projection of Best Fit Line</w:t>
            </w:r>
          </w:p>
        </w:tc>
      </w:tr>
      <w:tr w:rsidR="00704480" w:rsidTr="00704480">
        <w:trPr>
          <w:tblCellSpacing w:w="15" w:type="dxa"/>
        </w:trPr>
        <w:tc>
          <w:tcPr>
            <w:tcW w:w="0" w:type="auto"/>
            <w:vAlign w:val="center"/>
            <w:hideMark/>
          </w:tcPr>
          <w:p w:rsidR="00704480" w:rsidRDefault="00704480">
            <w:pPr>
              <w:rPr>
                <w:sz w:val="24"/>
                <w:szCs w:val="24"/>
              </w:rPr>
            </w:pPr>
            <w:r>
              <w:t>8.1</w:t>
            </w:r>
          </w:p>
        </w:tc>
        <w:tc>
          <w:tcPr>
            <w:tcW w:w="0" w:type="auto"/>
            <w:vAlign w:val="center"/>
            <w:hideMark/>
          </w:tcPr>
          <w:p w:rsidR="00704480" w:rsidRDefault="00704480">
            <w:pPr>
              <w:rPr>
                <w:sz w:val="24"/>
                <w:szCs w:val="24"/>
              </w:rPr>
            </w:pPr>
            <w:r>
              <w:t>Regression Line</w:t>
            </w:r>
          </w:p>
        </w:tc>
      </w:tr>
      <w:tr w:rsidR="00704480" w:rsidTr="00704480">
        <w:trPr>
          <w:tblCellSpacing w:w="15" w:type="dxa"/>
        </w:trPr>
        <w:tc>
          <w:tcPr>
            <w:tcW w:w="0" w:type="auto"/>
            <w:vAlign w:val="center"/>
            <w:hideMark/>
          </w:tcPr>
          <w:p w:rsidR="00704480" w:rsidRDefault="00704480">
            <w:pPr>
              <w:rPr>
                <w:sz w:val="24"/>
                <w:szCs w:val="24"/>
              </w:rPr>
            </w:pPr>
            <w:r>
              <w:t>8.2</w:t>
            </w:r>
          </w:p>
        </w:tc>
        <w:tc>
          <w:tcPr>
            <w:tcW w:w="0" w:type="auto"/>
            <w:vAlign w:val="center"/>
            <w:hideMark/>
          </w:tcPr>
          <w:p w:rsidR="00704480" w:rsidRDefault="00704480">
            <w:pPr>
              <w:rPr>
                <w:sz w:val="24"/>
                <w:szCs w:val="24"/>
              </w:rPr>
            </w:pPr>
            <w:r>
              <w:t>Scatter Plot</w:t>
            </w:r>
          </w:p>
        </w:tc>
      </w:tr>
      <w:tr w:rsidR="00704480" w:rsidTr="00704480">
        <w:trPr>
          <w:tblCellSpacing w:w="15" w:type="dxa"/>
        </w:trPr>
        <w:tc>
          <w:tcPr>
            <w:tcW w:w="0" w:type="auto"/>
            <w:vAlign w:val="center"/>
            <w:hideMark/>
          </w:tcPr>
          <w:p w:rsidR="00704480" w:rsidRDefault="00704480">
            <w:pPr>
              <w:rPr>
                <w:sz w:val="24"/>
                <w:szCs w:val="24"/>
              </w:rPr>
            </w:pPr>
            <w:r>
              <w:t>9</w:t>
            </w:r>
          </w:p>
        </w:tc>
        <w:tc>
          <w:tcPr>
            <w:tcW w:w="0" w:type="auto"/>
            <w:vAlign w:val="center"/>
            <w:hideMark/>
          </w:tcPr>
          <w:p w:rsidR="00704480" w:rsidRDefault="00704480">
            <w:pPr>
              <w:rPr>
                <w:sz w:val="24"/>
                <w:szCs w:val="24"/>
              </w:rPr>
            </w:pPr>
            <w:r>
              <w:t>Pickle Code</w:t>
            </w:r>
          </w:p>
        </w:tc>
      </w:tr>
      <w:tr w:rsidR="00704480" w:rsidTr="00704480">
        <w:trPr>
          <w:tblCellSpacing w:w="15" w:type="dxa"/>
        </w:trPr>
        <w:tc>
          <w:tcPr>
            <w:tcW w:w="0" w:type="auto"/>
            <w:vAlign w:val="center"/>
            <w:hideMark/>
          </w:tcPr>
          <w:p w:rsidR="00704480" w:rsidRDefault="00704480">
            <w:pPr>
              <w:rPr>
                <w:sz w:val="24"/>
                <w:szCs w:val="24"/>
              </w:rPr>
            </w:pPr>
            <w:r>
              <w:t>10</w:t>
            </w:r>
          </w:p>
        </w:tc>
        <w:tc>
          <w:tcPr>
            <w:tcW w:w="0" w:type="auto"/>
            <w:vAlign w:val="center"/>
            <w:hideMark/>
          </w:tcPr>
          <w:p w:rsidR="00704480" w:rsidRDefault="00704480">
            <w:pPr>
              <w:rPr>
                <w:sz w:val="24"/>
                <w:szCs w:val="24"/>
              </w:rPr>
            </w:pPr>
            <w:r>
              <w:t>Streamlit Application</w:t>
            </w:r>
          </w:p>
        </w:tc>
      </w:tr>
      <w:tr w:rsidR="00704480" w:rsidTr="00704480">
        <w:trPr>
          <w:tblCellSpacing w:w="15" w:type="dxa"/>
        </w:trPr>
        <w:tc>
          <w:tcPr>
            <w:tcW w:w="0" w:type="auto"/>
            <w:vAlign w:val="center"/>
            <w:hideMark/>
          </w:tcPr>
          <w:p w:rsidR="00704480" w:rsidRDefault="00704480">
            <w:pPr>
              <w:rPr>
                <w:sz w:val="24"/>
                <w:szCs w:val="24"/>
              </w:rPr>
            </w:pPr>
            <w:r>
              <w:t>10.1</w:t>
            </w:r>
          </w:p>
        </w:tc>
        <w:tc>
          <w:tcPr>
            <w:tcW w:w="0" w:type="auto"/>
            <w:vAlign w:val="center"/>
            <w:hideMark/>
          </w:tcPr>
          <w:p w:rsidR="00704480" w:rsidRDefault="00704480">
            <w:pPr>
              <w:rPr>
                <w:sz w:val="24"/>
                <w:szCs w:val="24"/>
              </w:rPr>
            </w:pPr>
            <w:r>
              <w:t>Running the Streamlit Application</w:t>
            </w:r>
          </w:p>
        </w:tc>
      </w:tr>
      <w:tr w:rsidR="00704480" w:rsidTr="00704480">
        <w:trPr>
          <w:tblCellSpacing w:w="15" w:type="dxa"/>
        </w:trPr>
        <w:tc>
          <w:tcPr>
            <w:tcW w:w="0" w:type="auto"/>
            <w:vAlign w:val="center"/>
            <w:hideMark/>
          </w:tcPr>
          <w:p w:rsidR="00704480" w:rsidRDefault="00704480">
            <w:pPr>
              <w:rPr>
                <w:sz w:val="24"/>
                <w:szCs w:val="24"/>
              </w:rPr>
            </w:pPr>
            <w:r>
              <w:t>10.2</w:t>
            </w:r>
          </w:p>
        </w:tc>
        <w:tc>
          <w:tcPr>
            <w:tcW w:w="0" w:type="auto"/>
            <w:vAlign w:val="center"/>
            <w:hideMark/>
          </w:tcPr>
          <w:p w:rsidR="00704480" w:rsidRDefault="00704480">
            <w:pPr>
              <w:rPr>
                <w:sz w:val="24"/>
                <w:szCs w:val="24"/>
              </w:rPr>
            </w:pPr>
            <w:r>
              <w:t>Streamlit Web Page</w:t>
            </w:r>
          </w:p>
        </w:tc>
      </w:tr>
      <w:tr w:rsidR="00704480" w:rsidTr="00704480">
        <w:trPr>
          <w:tblCellSpacing w:w="15" w:type="dxa"/>
        </w:trPr>
        <w:tc>
          <w:tcPr>
            <w:tcW w:w="0" w:type="auto"/>
            <w:vAlign w:val="center"/>
            <w:hideMark/>
          </w:tcPr>
          <w:p w:rsidR="00704480" w:rsidRDefault="00704480">
            <w:pPr>
              <w:rPr>
                <w:sz w:val="24"/>
                <w:szCs w:val="24"/>
              </w:rPr>
            </w:pPr>
            <w:r>
              <w:t>11</w:t>
            </w:r>
          </w:p>
        </w:tc>
        <w:tc>
          <w:tcPr>
            <w:tcW w:w="0" w:type="auto"/>
            <w:vAlign w:val="center"/>
            <w:hideMark/>
          </w:tcPr>
          <w:p w:rsidR="00704480" w:rsidRDefault="00704480">
            <w:pPr>
              <w:rPr>
                <w:sz w:val="24"/>
                <w:szCs w:val="24"/>
              </w:rPr>
            </w:pPr>
            <w:r>
              <w:t>Results</w:t>
            </w:r>
          </w:p>
        </w:tc>
      </w:tr>
      <w:tr w:rsidR="00704480" w:rsidTr="00704480">
        <w:trPr>
          <w:tblCellSpacing w:w="15" w:type="dxa"/>
        </w:trPr>
        <w:tc>
          <w:tcPr>
            <w:tcW w:w="0" w:type="auto"/>
            <w:vAlign w:val="center"/>
            <w:hideMark/>
          </w:tcPr>
          <w:p w:rsidR="00704480" w:rsidRDefault="00704480">
            <w:pPr>
              <w:rPr>
                <w:sz w:val="24"/>
                <w:szCs w:val="24"/>
              </w:rPr>
            </w:pPr>
            <w:r>
              <w:t>12</w:t>
            </w:r>
          </w:p>
        </w:tc>
        <w:tc>
          <w:tcPr>
            <w:tcW w:w="0" w:type="auto"/>
            <w:vAlign w:val="center"/>
            <w:hideMark/>
          </w:tcPr>
          <w:p w:rsidR="00704480" w:rsidRDefault="00704480">
            <w:pPr>
              <w:rPr>
                <w:sz w:val="24"/>
                <w:szCs w:val="24"/>
              </w:rPr>
            </w:pPr>
            <w:r>
              <w:t>Conclusion</w:t>
            </w:r>
          </w:p>
        </w:tc>
      </w:tr>
      <w:tr w:rsidR="00704480" w:rsidTr="00704480">
        <w:trPr>
          <w:tblCellSpacing w:w="15" w:type="dxa"/>
        </w:trPr>
        <w:tc>
          <w:tcPr>
            <w:tcW w:w="0" w:type="auto"/>
            <w:vAlign w:val="center"/>
            <w:hideMark/>
          </w:tcPr>
          <w:p w:rsidR="00704480" w:rsidRDefault="00704480">
            <w:pPr>
              <w:rPr>
                <w:sz w:val="24"/>
                <w:szCs w:val="24"/>
              </w:rPr>
            </w:pPr>
            <w:r>
              <w:t>13</w:t>
            </w:r>
          </w:p>
        </w:tc>
        <w:tc>
          <w:tcPr>
            <w:tcW w:w="0" w:type="auto"/>
            <w:vAlign w:val="center"/>
            <w:hideMark/>
          </w:tcPr>
          <w:p w:rsidR="00704480" w:rsidRDefault="00704480">
            <w:pPr>
              <w:rPr>
                <w:sz w:val="24"/>
                <w:szCs w:val="24"/>
              </w:rPr>
            </w:pPr>
            <w:r>
              <w:t>Future Scope</w:t>
            </w:r>
          </w:p>
        </w:tc>
      </w:tr>
      <w:tr w:rsidR="00704480" w:rsidTr="00704480">
        <w:trPr>
          <w:tblCellSpacing w:w="15" w:type="dxa"/>
        </w:trPr>
        <w:tc>
          <w:tcPr>
            <w:tcW w:w="0" w:type="auto"/>
            <w:vAlign w:val="center"/>
            <w:hideMark/>
          </w:tcPr>
          <w:p w:rsidR="00704480" w:rsidRDefault="00704480">
            <w:pPr>
              <w:rPr>
                <w:sz w:val="24"/>
                <w:szCs w:val="24"/>
              </w:rPr>
            </w:pPr>
            <w:r>
              <w:t>14</w:t>
            </w:r>
          </w:p>
        </w:tc>
        <w:tc>
          <w:tcPr>
            <w:tcW w:w="0" w:type="auto"/>
            <w:vAlign w:val="center"/>
            <w:hideMark/>
          </w:tcPr>
          <w:p w:rsidR="00704480" w:rsidRDefault="00704480">
            <w:pPr>
              <w:rPr>
                <w:sz w:val="24"/>
                <w:szCs w:val="24"/>
              </w:rPr>
            </w:pPr>
            <w:r>
              <w:t>References</w:t>
            </w:r>
          </w:p>
        </w:tc>
      </w:tr>
    </w:tbl>
    <w:p w:rsidR="00704480" w:rsidRPr="00704480" w:rsidRDefault="00704480" w:rsidP="00704480"/>
    <w:p w:rsidR="0099758E" w:rsidRPr="0099758E" w:rsidRDefault="0099758E" w:rsidP="0099758E"/>
    <w:p w:rsidR="00A8420A" w:rsidRDefault="00C627B2">
      <w:pPr>
        <w:pStyle w:val="Heading2"/>
      </w:pPr>
      <w:r>
        <w:t>1. Aim</w:t>
      </w:r>
    </w:p>
    <w:p w:rsidR="0099758E" w:rsidRPr="0099758E" w:rsidRDefault="0099758E">
      <w:pPr>
        <w:rPr>
          <w:sz w:val="20"/>
          <w:szCs w:val="20"/>
        </w:rPr>
      </w:pPr>
      <w:r w:rsidRPr="0099758E">
        <w:rPr>
          <w:sz w:val="20"/>
          <w:szCs w:val="20"/>
        </w:rPr>
        <w:t xml:space="preserve">The objective of this project is to predict the fare of an Uber ride based on the travel distance. A </w:t>
      </w:r>
      <w:r w:rsidRPr="0099758E">
        <w:rPr>
          <w:rStyle w:val="Strong"/>
          <w:sz w:val="20"/>
          <w:szCs w:val="20"/>
        </w:rPr>
        <w:t>Simple Linear Regression</w:t>
      </w:r>
      <w:r w:rsidRPr="0099758E">
        <w:rPr>
          <w:sz w:val="20"/>
          <w:szCs w:val="20"/>
        </w:rPr>
        <w:t xml:space="preserve"> model is trained using historical Uber trip data. After training, the model is saved using </w:t>
      </w:r>
      <w:r w:rsidRPr="0099758E">
        <w:rPr>
          <w:rStyle w:val="Strong"/>
          <w:sz w:val="20"/>
          <w:szCs w:val="20"/>
        </w:rPr>
        <w:t>Pickle</w:t>
      </w:r>
      <w:r w:rsidRPr="0099758E">
        <w:rPr>
          <w:sz w:val="20"/>
          <w:szCs w:val="20"/>
        </w:rPr>
        <w:t xml:space="preserve"> and deployed as a web application using </w:t>
      </w:r>
      <w:r w:rsidRPr="0099758E">
        <w:rPr>
          <w:rStyle w:val="Strong"/>
          <w:sz w:val="20"/>
          <w:szCs w:val="20"/>
        </w:rPr>
        <w:t>Streamlit</w:t>
      </w:r>
      <w:r w:rsidRPr="0099758E">
        <w:rPr>
          <w:sz w:val="20"/>
          <w:szCs w:val="20"/>
        </w:rPr>
        <w:t xml:space="preserve">, allowing users to enter a travel distance and receive an estimated fare prediction. </w:t>
      </w:r>
    </w:p>
    <w:p w:rsidR="00A8420A" w:rsidRDefault="006D3EFF">
      <w:pPr>
        <w:rPr>
          <w:color w:val="0000FF"/>
          <w:lang w:val="en-IN"/>
        </w:rPr>
      </w:pPr>
      <w:r>
        <w:rPr>
          <w:color w:val="0000FF"/>
          <w:lang w:val="en-IN"/>
        </w:rPr>
        <w:t>2.</w:t>
      </w:r>
      <w:r w:rsidR="00C627B2">
        <w:rPr>
          <w:color w:val="0000FF"/>
          <w:lang w:val="en-IN"/>
        </w:rPr>
        <w:t>Raw data :</w:t>
      </w:r>
    </w:p>
    <w:p w:rsidR="00A8420A" w:rsidRDefault="00C627B2">
      <w:r>
        <w:rPr>
          <w:noProof/>
        </w:rPr>
        <w:lastRenderedPageBreak/>
        <w:drawing>
          <wp:inline distT="0" distB="0" distL="114300" distR="114300">
            <wp:extent cx="5472430" cy="2453640"/>
            <wp:effectExtent l="0" t="0" r="13970" b="0"/>
            <wp:docPr id="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3"/>
                    <pic:cNvPicPr>
                      <a:picLocks noChangeAspect="1"/>
                    </pic:cNvPicPr>
                  </pic:nvPicPr>
                  <pic:blipFill>
                    <a:blip r:embed="rId8"/>
                    <a:stretch>
                      <a:fillRect/>
                    </a:stretch>
                  </pic:blipFill>
                  <pic:spPr>
                    <a:xfrm>
                      <a:off x="0" y="0"/>
                      <a:ext cx="5472430" cy="2453640"/>
                    </a:xfrm>
                    <a:prstGeom prst="rect">
                      <a:avLst/>
                    </a:prstGeom>
                    <a:noFill/>
                    <a:ln>
                      <a:noFill/>
                    </a:ln>
                  </pic:spPr>
                </pic:pic>
              </a:graphicData>
            </a:graphic>
          </wp:inline>
        </w:drawing>
      </w:r>
    </w:p>
    <w:p w:rsidR="00A8420A" w:rsidRDefault="00C627B2">
      <w:pPr>
        <w:rPr>
          <w:lang w:val="en-IN"/>
        </w:rPr>
      </w:pPr>
      <w:r>
        <w:rPr>
          <w:lang w:val="en-IN"/>
        </w:rPr>
        <w:t>Columns:</w:t>
      </w:r>
    </w:p>
    <w:p w:rsidR="00A8420A" w:rsidRDefault="00C627B2">
      <w:pPr>
        <w:rPr>
          <w:lang w:val="en-IN"/>
        </w:rPr>
      </w:pPr>
      <w:r>
        <w:rPr>
          <w:noProof/>
        </w:rPr>
        <w:drawing>
          <wp:inline distT="0" distB="0" distL="114300" distR="114300">
            <wp:extent cx="2918460" cy="1851660"/>
            <wp:effectExtent l="0" t="0" r="7620" b="7620"/>
            <wp:docPr id="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4"/>
                    <pic:cNvPicPr>
                      <a:picLocks noChangeAspect="1"/>
                    </pic:cNvPicPr>
                  </pic:nvPicPr>
                  <pic:blipFill>
                    <a:blip r:embed="rId9"/>
                    <a:stretch>
                      <a:fillRect/>
                    </a:stretch>
                  </pic:blipFill>
                  <pic:spPr>
                    <a:xfrm>
                      <a:off x="0" y="0"/>
                      <a:ext cx="2918460" cy="1851660"/>
                    </a:xfrm>
                    <a:prstGeom prst="rect">
                      <a:avLst/>
                    </a:prstGeom>
                    <a:noFill/>
                    <a:ln>
                      <a:noFill/>
                    </a:ln>
                  </pic:spPr>
                </pic:pic>
              </a:graphicData>
            </a:graphic>
          </wp:inline>
        </w:drawing>
      </w:r>
      <w:bookmarkStart w:id="0" w:name="_GoBack"/>
      <w:bookmarkEnd w:id="0"/>
    </w:p>
    <w:p w:rsidR="00A8420A" w:rsidRDefault="006D3EFF">
      <w:pPr>
        <w:pStyle w:val="Heading2"/>
      </w:pPr>
      <w:r>
        <w:t>3</w:t>
      </w:r>
      <w:r w:rsidR="00C627B2">
        <w:t>. Independent and Dependent Variables</w:t>
      </w:r>
    </w:p>
    <w:p w:rsidR="00A8420A" w:rsidRDefault="00C627B2">
      <w:r>
        <w:t>Independent Variable (X): distance_km</w:t>
      </w:r>
      <w:r>
        <w:br/>
        <w:t>Dependent Variable (y): fare_amount</w:t>
      </w:r>
    </w:p>
    <w:p w:rsidR="00A8420A" w:rsidRDefault="006D3EFF">
      <w:pPr>
        <w:pStyle w:val="Heading2"/>
      </w:pPr>
      <w:r>
        <w:t>4</w:t>
      </w:r>
      <w:r w:rsidR="00C627B2">
        <w:t>. Steps Carried Out</w:t>
      </w:r>
    </w:p>
    <w:p w:rsidR="00A8420A" w:rsidRDefault="00C627B2">
      <w:r>
        <w:t>1. Downloaded Uber dataset from Kaggle.</w:t>
      </w:r>
    </w:p>
    <w:p w:rsidR="00A8420A" w:rsidRDefault="00C627B2">
      <w:r>
        <w:t>2. Loaded dataset into a pandas DataFrame.</w:t>
      </w:r>
    </w:p>
    <w:p w:rsidR="00A8420A" w:rsidRDefault="00C627B2">
      <w:r>
        <w:t>3. Removed the Unnamed: 0 column.</w:t>
      </w:r>
    </w:p>
    <w:p w:rsidR="00A8420A" w:rsidRDefault="00C627B2">
      <w:r>
        <w:t>4. Checked and removed null values.</w:t>
      </w:r>
    </w:p>
    <w:p w:rsidR="00A8420A" w:rsidRDefault="00C627B2">
      <w:r>
        <w:t>5. Removed invalid passenger_count values (&lt;=0).</w:t>
      </w:r>
    </w:p>
    <w:p w:rsidR="00A8420A" w:rsidRDefault="00C627B2">
      <w:r>
        <w:t>6. Verified there were no negative fares.</w:t>
      </w:r>
    </w:p>
    <w:p w:rsidR="00A8420A" w:rsidRDefault="00C627B2">
      <w:r>
        <w:t>7. Created distance_km using the Haversine formula.</w:t>
      </w:r>
    </w:p>
    <w:p w:rsidR="00A8420A" w:rsidRDefault="00C627B2">
      <w:r>
        <w:lastRenderedPageBreak/>
        <w:t>8. Removed zero-distance trips.</w:t>
      </w:r>
    </w:p>
    <w:p w:rsidR="00A8420A" w:rsidRDefault="00C627B2">
      <w:r>
        <w:t>9. Detected and removed unrealistic outliers (&gt;70 km).</w:t>
      </w:r>
    </w:p>
    <w:p w:rsidR="00A8420A" w:rsidRDefault="00C627B2">
      <w:r>
        <w:t>10. Prepared X and y.</w:t>
      </w:r>
    </w:p>
    <w:p w:rsidR="00A8420A" w:rsidRDefault="00C627B2">
      <w:r>
        <w:t>11. Split data into train and test sets.</w:t>
      </w:r>
    </w:p>
    <w:p w:rsidR="00A8420A" w:rsidRDefault="00C627B2">
      <w:r>
        <w:t>12. Trained a Simple Linear Regression model.</w:t>
      </w:r>
    </w:p>
    <w:p w:rsidR="00A8420A" w:rsidRDefault="00C627B2">
      <w:r>
        <w:t>13. Evaluated with MAE, MSE, RMSE and R².</w:t>
      </w:r>
    </w:p>
    <w:p w:rsidR="00A8420A" w:rsidRDefault="00C627B2">
      <w:r>
        <w:t>14. Saved model using Pickle.</w:t>
      </w:r>
    </w:p>
    <w:p w:rsidR="00A8420A" w:rsidRDefault="00C627B2">
      <w:r>
        <w:t>15. Built a Streamlit application.</w:t>
      </w:r>
    </w:p>
    <w:p w:rsidR="00A8420A" w:rsidRDefault="006D3EFF">
      <w:pPr>
        <w:pStyle w:val="Heading2"/>
      </w:pPr>
      <w:r>
        <w:t>5.</w:t>
      </w:r>
      <w:r w:rsidR="00C627B2">
        <w:t>Functions Used</w:t>
      </w:r>
    </w:p>
    <w:p w:rsidR="00A8420A" w:rsidRDefault="00C627B2">
      <w:r>
        <w:t>pd.read_csv(), drop(), dropna(), describe(), train_test_split(), LinearRegression(), fit(), predict(), mean_absolute_error(), mean_squared_error(), r2_score(), pickle.dump(), pickle.load(), st.number_input(), st.button(), st.success()</w:t>
      </w:r>
    </w:p>
    <w:p w:rsidR="00A8420A" w:rsidRDefault="006D3EFF">
      <w:pPr>
        <w:pStyle w:val="Heading2"/>
      </w:pPr>
      <w:r>
        <w:t>6.</w:t>
      </w:r>
      <w:r w:rsidR="00C627B2">
        <w:t>Core Training Code</w:t>
      </w:r>
    </w:p>
    <w:p w:rsidR="00A8420A" w:rsidRDefault="00C627B2">
      <w:r>
        <w:t>x=df[['distance_km']].values</w:t>
      </w:r>
      <w:r>
        <w:br/>
        <w:t>y=df['fare_amount'].values</w:t>
      </w:r>
      <w:r>
        <w:br/>
        <w:t>X_train,X_test,y_train,y_test=train_test_split(x,y,test_size=0.2,random_state=0)</w:t>
      </w:r>
      <w:r>
        <w:br/>
        <w:t>regressor=LinearRegression()</w:t>
      </w:r>
      <w:r>
        <w:br/>
        <w:t>regressor.fit(X_train,y_train)</w:t>
      </w:r>
      <w:r>
        <w:br/>
        <w:t>y_pred=regressor.predict(X_test)</w:t>
      </w: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C792EA"/>
          <w:sz w:val="21"/>
          <w:szCs w:val="21"/>
        </w:rPr>
        <w:t>import</w:t>
      </w:r>
      <w:r>
        <w:rPr>
          <w:rFonts w:ascii="Consolas" w:eastAsia="Times New Roman" w:hAnsi="Consolas" w:cs="Times New Roman"/>
          <w:color w:val="D6DEEB"/>
          <w:sz w:val="21"/>
          <w:szCs w:val="21"/>
        </w:rPr>
        <w:t xml:space="preserve"> pandas </w:t>
      </w:r>
      <w:r>
        <w:rPr>
          <w:rFonts w:ascii="Consolas" w:eastAsia="Times New Roman" w:hAnsi="Consolas" w:cs="Times New Roman"/>
          <w:color w:val="C792EA"/>
          <w:sz w:val="21"/>
          <w:szCs w:val="21"/>
        </w:rPr>
        <w:t>as</w:t>
      </w:r>
      <w:r>
        <w:rPr>
          <w:rFonts w:ascii="Consolas" w:eastAsia="Times New Roman" w:hAnsi="Consolas" w:cs="Times New Roman"/>
          <w:color w:val="D6DEEB"/>
          <w:sz w:val="21"/>
          <w:szCs w:val="21"/>
        </w:rPr>
        <w:t xml:space="preserve"> pd </w:t>
      </w: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C792EA"/>
          <w:sz w:val="21"/>
          <w:szCs w:val="21"/>
        </w:rPr>
        <w:t>import</w:t>
      </w:r>
      <w:r>
        <w:rPr>
          <w:rFonts w:ascii="Consolas" w:eastAsia="Times New Roman" w:hAnsi="Consolas" w:cs="Times New Roman"/>
          <w:color w:val="D6DEEB"/>
          <w:sz w:val="21"/>
          <w:szCs w:val="21"/>
        </w:rPr>
        <w:t xml:space="preserve"> numpy </w:t>
      </w:r>
      <w:r>
        <w:rPr>
          <w:rFonts w:ascii="Consolas" w:eastAsia="Times New Roman" w:hAnsi="Consolas" w:cs="Times New Roman"/>
          <w:color w:val="C792EA"/>
          <w:sz w:val="21"/>
          <w:szCs w:val="21"/>
        </w:rPr>
        <w:t>as</w:t>
      </w:r>
      <w:r>
        <w:rPr>
          <w:rFonts w:ascii="Consolas" w:eastAsia="Times New Roman" w:hAnsi="Consolas" w:cs="Times New Roman"/>
          <w:color w:val="D6DEEB"/>
          <w:sz w:val="21"/>
          <w:szCs w:val="21"/>
        </w:rPr>
        <w:t xml:space="preserve"> np</w:t>
      </w: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C792EA"/>
          <w:sz w:val="21"/>
          <w:szCs w:val="21"/>
        </w:rPr>
        <w:t>import</w:t>
      </w:r>
      <w:r>
        <w:rPr>
          <w:rFonts w:ascii="Consolas" w:eastAsia="Times New Roman" w:hAnsi="Consolas" w:cs="Times New Roman"/>
          <w:color w:val="D6DEEB"/>
          <w:sz w:val="21"/>
          <w:szCs w:val="21"/>
        </w:rPr>
        <w:t xml:space="preserve"> matplotlib.pyplot </w:t>
      </w:r>
      <w:r>
        <w:rPr>
          <w:rFonts w:ascii="Consolas" w:eastAsia="Times New Roman" w:hAnsi="Consolas" w:cs="Times New Roman"/>
          <w:color w:val="C792EA"/>
          <w:sz w:val="21"/>
          <w:szCs w:val="21"/>
        </w:rPr>
        <w:t>as</w:t>
      </w:r>
      <w:r>
        <w:rPr>
          <w:rFonts w:ascii="Consolas" w:eastAsia="Times New Roman" w:hAnsi="Consolas" w:cs="Times New Roman"/>
          <w:color w:val="D6DEEB"/>
          <w:sz w:val="21"/>
          <w:szCs w:val="21"/>
        </w:rPr>
        <w:t xml:space="preserve"> plt </w:t>
      </w:r>
    </w:p>
    <w:p w:rsidR="00A8420A" w:rsidRDefault="00A8420A">
      <w:pPr>
        <w:shd w:val="clear" w:color="auto" w:fill="011627"/>
        <w:spacing w:after="0" w:line="285" w:lineRule="atLeast"/>
        <w:rPr>
          <w:rFonts w:ascii="Consolas" w:eastAsia="Times New Roman" w:hAnsi="Consolas" w:cs="Times New Roman"/>
          <w:color w:val="D6DEEB"/>
          <w:sz w:val="21"/>
          <w:szCs w:val="21"/>
        </w:rPr>
      </w:pP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D6DEEB"/>
          <w:sz w:val="21"/>
          <w:szCs w:val="21"/>
        </w:rPr>
        <w:t>df</w:t>
      </w:r>
      <w:r>
        <w:rPr>
          <w:rFonts w:ascii="Consolas" w:eastAsia="Times New Roman" w:hAnsi="Consolas" w:cs="Times New Roman"/>
          <w:color w:val="C792EA"/>
          <w:sz w:val="21"/>
          <w:szCs w:val="21"/>
        </w:rPr>
        <w:t>=</w:t>
      </w:r>
      <w:r>
        <w:rPr>
          <w:rFonts w:ascii="Consolas" w:eastAsia="Times New Roman" w:hAnsi="Consolas" w:cs="Times New Roman"/>
          <w:color w:val="D6DEEB"/>
          <w:sz w:val="21"/>
          <w:szCs w:val="21"/>
        </w:rPr>
        <w:t>pd.</w:t>
      </w:r>
      <w:r>
        <w:rPr>
          <w:rFonts w:ascii="Consolas" w:eastAsia="Times New Roman" w:hAnsi="Consolas" w:cs="Times New Roman"/>
          <w:color w:val="B2CCD6"/>
          <w:sz w:val="21"/>
          <w:szCs w:val="21"/>
        </w:rPr>
        <w:t>read_csv</w:t>
      </w:r>
      <w:r>
        <w:rPr>
          <w:rFonts w:ascii="Consolas" w:eastAsia="Times New Roman" w:hAnsi="Consolas" w:cs="Times New Roman"/>
          <w:color w:val="D6DEEB"/>
          <w:sz w:val="21"/>
          <w:szCs w:val="21"/>
        </w:rPr>
        <w:t>(</w:t>
      </w:r>
      <w:r>
        <w:rPr>
          <w:rFonts w:ascii="Consolas" w:eastAsia="Times New Roman" w:hAnsi="Consolas" w:cs="Times New Roman"/>
          <w:color w:val="C792EA"/>
          <w:sz w:val="21"/>
          <w:szCs w:val="21"/>
        </w:rPr>
        <w:t>r</w:t>
      </w:r>
      <w:r>
        <w:rPr>
          <w:rFonts w:ascii="Consolas" w:eastAsia="Times New Roman" w:hAnsi="Consolas" w:cs="Times New Roman"/>
          <w:color w:val="D9F5DD"/>
          <w:sz w:val="21"/>
          <w:szCs w:val="21"/>
        </w:rPr>
        <w:t>"</w:t>
      </w:r>
      <w:r>
        <w:rPr>
          <w:rFonts w:ascii="Consolas" w:eastAsia="Times New Roman" w:hAnsi="Consolas" w:cs="Times New Roman"/>
          <w:color w:val="5CA7E4"/>
          <w:sz w:val="21"/>
          <w:szCs w:val="21"/>
        </w:rPr>
        <w:t>D:</w:t>
      </w:r>
      <w:r>
        <w:rPr>
          <w:rFonts w:ascii="Consolas" w:eastAsia="Times New Roman" w:hAnsi="Consolas" w:cs="Times New Roman"/>
          <w:color w:val="F78C6C"/>
          <w:sz w:val="21"/>
          <w:szCs w:val="21"/>
        </w:rPr>
        <w:t>\C</w:t>
      </w:r>
      <w:r>
        <w:rPr>
          <w:rFonts w:ascii="Consolas" w:eastAsia="Times New Roman" w:hAnsi="Consolas" w:cs="Times New Roman"/>
          <w:color w:val="5CA7E4"/>
          <w:sz w:val="21"/>
          <w:szCs w:val="21"/>
        </w:rPr>
        <w:t>irrus</w:t>
      </w:r>
      <w:r>
        <w:rPr>
          <w:rFonts w:ascii="Consolas" w:eastAsia="Times New Roman" w:hAnsi="Consolas" w:cs="Times New Roman"/>
          <w:color w:val="F78C6C"/>
          <w:sz w:val="21"/>
          <w:szCs w:val="21"/>
        </w:rPr>
        <w:t>\m</w:t>
      </w:r>
      <w:r>
        <w:rPr>
          <w:rFonts w:ascii="Consolas" w:eastAsia="Times New Roman" w:hAnsi="Consolas" w:cs="Times New Roman"/>
          <w:color w:val="5CA7E4"/>
          <w:sz w:val="21"/>
          <w:szCs w:val="21"/>
        </w:rPr>
        <w:t>l</w:t>
      </w:r>
      <w:r>
        <w:rPr>
          <w:rFonts w:ascii="Consolas" w:eastAsia="Times New Roman" w:hAnsi="Consolas" w:cs="Times New Roman"/>
          <w:color w:val="F78C6C"/>
          <w:sz w:val="21"/>
          <w:szCs w:val="21"/>
        </w:rPr>
        <w:t>\u</w:t>
      </w:r>
      <w:r>
        <w:rPr>
          <w:rFonts w:ascii="Consolas" w:eastAsia="Times New Roman" w:hAnsi="Consolas" w:cs="Times New Roman"/>
          <w:color w:val="5CA7E4"/>
          <w:sz w:val="21"/>
          <w:szCs w:val="21"/>
        </w:rPr>
        <w:t>ber.csv</w:t>
      </w:r>
      <w:r>
        <w:rPr>
          <w:rFonts w:ascii="Consolas" w:eastAsia="Times New Roman" w:hAnsi="Consolas" w:cs="Times New Roman"/>
          <w:color w:val="D9F5DD"/>
          <w:sz w:val="21"/>
          <w:szCs w:val="21"/>
        </w:rPr>
        <w:t>"</w:t>
      </w:r>
      <w:r>
        <w:rPr>
          <w:rFonts w:ascii="Consolas" w:eastAsia="Times New Roman" w:hAnsi="Consolas" w:cs="Times New Roman"/>
          <w:color w:val="D6DEEB"/>
          <w:sz w:val="21"/>
          <w:szCs w:val="21"/>
        </w:rPr>
        <w:t>)</w:t>
      </w:r>
    </w:p>
    <w:p w:rsidR="00A8420A" w:rsidRDefault="00A8420A">
      <w:pPr>
        <w:shd w:val="clear" w:color="auto" w:fill="011627"/>
        <w:spacing w:after="0" w:line="285" w:lineRule="atLeast"/>
        <w:rPr>
          <w:rFonts w:ascii="Consolas" w:eastAsia="Times New Roman" w:hAnsi="Consolas" w:cs="Times New Roman"/>
          <w:color w:val="D6DEEB"/>
          <w:sz w:val="21"/>
          <w:szCs w:val="21"/>
        </w:rPr>
      </w:pP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D6DEEB"/>
          <w:sz w:val="21"/>
          <w:szCs w:val="21"/>
        </w:rPr>
        <w:t>df.</w:t>
      </w:r>
      <w:r>
        <w:rPr>
          <w:rFonts w:ascii="Consolas" w:eastAsia="Times New Roman" w:hAnsi="Consolas" w:cs="Times New Roman"/>
          <w:color w:val="B2CCD6"/>
          <w:sz w:val="21"/>
          <w:szCs w:val="21"/>
        </w:rPr>
        <w:t>drop</w:t>
      </w:r>
      <w:r>
        <w:rPr>
          <w:rFonts w:ascii="Consolas" w:eastAsia="Times New Roman" w:hAnsi="Consolas" w:cs="Times New Roman"/>
          <w:color w:val="D6DEEB"/>
          <w:sz w:val="21"/>
          <w:szCs w:val="21"/>
        </w:rPr>
        <w:t>(</w:t>
      </w:r>
      <w:r>
        <w:rPr>
          <w:rFonts w:ascii="Consolas" w:eastAsia="Times New Roman" w:hAnsi="Consolas" w:cs="Times New Roman"/>
          <w:color w:val="D7DBE0"/>
          <w:sz w:val="21"/>
          <w:szCs w:val="21"/>
        </w:rPr>
        <w:t>columns</w:t>
      </w:r>
      <w:r>
        <w:rPr>
          <w:rFonts w:ascii="Consolas" w:eastAsia="Times New Roman" w:hAnsi="Consolas" w:cs="Times New Roman"/>
          <w:color w:val="C792EA"/>
          <w:sz w:val="21"/>
          <w:szCs w:val="21"/>
        </w:rPr>
        <w:t>=</w:t>
      </w:r>
      <w:r>
        <w:rPr>
          <w:rFonts w:ascii="Consolas" w:eastAsia="Times New Roman" w:hAnsi="Consolas" w:cs="Times New Roman"/>
          <w:color w:val="D9F5DD"/>
          <w:sz w:val="21"/>
          <w:szCs w:val="21"/>
        </w:rPr>
        <w:t>['</w:t>
      </w:r>
      <w:r>
        <w:rPr>
          <w:rFonts w:ascii="Consolas" w:eastAsia="Times New Roman" w:hAnsi="Consolas" w:cs="Times New Roman"/>
          <w:color w:val="ECC48D"/>
          <w:sz w:val="21"/>
          <w:szCs w:val="21"/>
        </w:rPr>
        <w:t>Unnamed: 0</w:t>
      </w:r>
      <w:r>
        <w:rPr>
          <w:rFonts w:ascii="Consolas" w:eastAsia="Times New Roman" w:hAnsi="Consolas" w:cs="Times New Roman"/>
          <w:color w:val="D9F5DD"/>
          <w:sz w:val="21"/>
          <w:szCs w:val="21"/>
        </w:rPr>
        <w:t>'],</w:t>
      </w:r>
      <w:r>
        <w:rPr>
          <w:rFonts w:ascii="Consolas" w:eastAsia="Times New Roman" w:hAnsi="Consolas" w:cs="Times New Roman"/>
          <w:color w:val="D7DBE0"/>
          <w:sz w:val="21"/>
          <w:szCs w:val="21"/>
        </w:rPr>
        <w:t>inplace</w:t>
      </w:r>
      <w:r>
        <w:rPr>
          <w:rFonts w:ascii="Consolas" w:eastAsia="Times New Roman" w:hAnsi="Consolas" w:cs="Times New Roman"/>
          <w:color w:val="C792EA"/>
          <w:sz w:val="21"/>
          <w:szCs w:val="21"/>
        </w:rPr>
        <w:t>=</w:t>
      </w:r>
      <w:r>
        <w:rPr>
          <w:rFonts w:ascii="Consolas" w:eastAsia="Times New Roman" w:hAnsi="Consolas" w:cs="Times New Roman"/>
          <w:color w:val="FF5874"/>
          <w:sz w:val="21"/>
          <w:szCs w:val="21"/>
        </w:rPr>
        <w:t>True</w:t>
      </w:r>
      <w:r>
        <w:rPr>
          <w:rFonts w:ascii="Consolas" w:eastAsia="Times New Roman" w:hAnsi="Consolas" w:cs="Times New Roman"/>
          <w:color w:val="D6DEEB"/>
          <w:sz w:val="21"/>
          <w:szCs w:val="21"/>
        </w:rPr>
        <w:t>)</w:t>
      </w:r>
    </w:p>
    <w:p w:rsidR="00A8420A" w:rsidRDefault="00A8420A">
      <w:pPr>
        <w:shd w:val="clear" w:color="auto" w:fill="011627"/>
        <w:spacing w:after="0" w:line="285" w:lineRule="atLeast"/>
        <w:rPr>
          <w:rFonts w:ascii="Consolas" w:eastAsia="Times New Roman" w:hAnsi="Consolas" w:cs="Times New Roman"/>
          <w:color w:val="D6DEEB"/>
          <w:sz w:val="21"/>
          <w:szCs w:val="21"/>
        </w:rPr>
      </w:pP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C5E478"/>
          <w:sz w:val="21"/>
          <w:szCs w:val="21"/>
        </w:rPr>
        <w:t>print</w:t>
      </w:r>
      <w:r>
        <w:rPr>
          <w:rFonts w:ascii="Consolas" w:eastAsia="Times New Roman" w:hAnsi="Consolas" w:cs="Times New Roman"/>
          <w:color w:val="D6DEEB"/>
          <w:sz w:val="21"/>
          <w:szCs w:val="21"/>
        </w:rPr>
        <w:t>(</w:t>
      </w:r>
      <w:r>
        <w:rPr>
          <w:rFonts w:ascii="Consolas" w:eastAsia="Times New Roman" w:hAnsi="Consolas" w:cs="Times New Roman"/>
          <w:color w:val="82AAFF"/>
          <w:sz w:val="21"/>
          <w:szCs w:val="21"/>
        </w:rPr>
        <w:t>df.columns</w:t>
      </w:r>
      <w:r>
        <w:rPr>
          <w:rFonts w:ascii="Consolas" w:eastAsia="Times New Roman" w:hAnsi="Consolas" w:cs="Times New Roman"/>
          <w:color w:val="D6DEEB"/>
          <w:sz w:val="21"/>
          <w:szCs w:val="21"/>
        </w:rPr>
        <w:t>)</w:t>
      </w: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C5E478"/>
          <w:sz w:val="21"/>
          <w:szCs w:val="21"/>
        </w:rPr>
        <w:t>print</w:t>
      </w:r>
      <w:r>
        <w:rPr>
          <w:rFonts w:ascii="Consolas" w:eastAsia="Times New Roman" w:hAnsi="Consolas" w:cs="Times New Roman"/>
          <w:color w:val="D6DEEB"/>
          <w:sz w:val="21"/>
          <w:szCs w:val="21"/>
        </w:rPr>
        <w:t>(</w:t>
      </w:r>
      <w:r>
        <w:rPr>
          <w:rFonts w:ascii="Consolas" w:eastAsia="Times New Roman" w:hAnsi="Consolas" w:cs="Times New Roman"/>
          <w:color w:val="82AAFF"/>
          <w:sz w:val="21"/>
          <w:szCs w:val="21"/>
        </w:rPr>
        <w:t>df.</w:t>
      </w:r>
      <w:r>
        <w:rPr>
          <w:rFonts w:ascii="Consolas" w:eastAsia="Times New Roman" w:hAnsi="Consolas" w:cs="Times New Roman"/>
          <w:color w:val="B2CCD6"/>
          <w:sz w:val="21"/>
          <w:szCs w:val="21"/>
        </w:rPr>
        <w:t>isna</w:t>
      </w:r>
      <w:r>
        <w:rPr>
          <w:rFonts w:ascii="Consolas" w:eastAsia="Times New Roman" w:hAnsi="Consolas" w:cs="Times New Roman"/>
          <w:color w:val="D6DEEB"/>
          <w:sz w:val="21"/>
          <w:szCs w:val="21"/>
        </w:rPr>
        <w:t>()</w:t>
      </w:r>
      <w:r>
        <w:rPr>
          <w:rFonts w:ascii="Consolas" w:eastAsia="Times New Roman" w:hAnsi="Consolas" w:cs="Times New Roman"/>
          <w:color w:val="82AAFF"/>
          <w:sz w:val="21"/>
          <w:szCs w:val="21"/>
        </w:rPr>
        <w:t>.</w:t>
      </w:r>
      <w:r>
        <w:rPr>
          <w:rFonts w:ascii="Consolas" w:eastAsia="Times New Roman" w:hAnsi="Consolas" w:cs="Times New Roman"/>
          <w:color w:val="B2CCD6"/>
          <w:sz w:val="21"/>
          <w:szCs w:val="21"/>
        </w:rPr>
        <w:t>sum</w:t>
      </w:r>
      <w:r>
        <w:rPr>
          <w:rFonts w:ascii="Consolas" w:eastAsia="Times New Roman" w:hAnsi="Consolas" w:cs="Times New Roman"/>
          <w:color w:val="D6DEEB"/>
          <w:sz w:val="21"/>
          <w:szCs w:val="21"/>
        </w:rPr>
        <w:t>())</w:t>
      </w:r>
    </w:p>
    <w:p w:rsidR="00A8420A" w:rsidRDefault="00A8420A">
      <w:pPr>
        <w:shd w:val="clear" w:color="auto" w:fill="011627"/>
        <w:spacing w:after="0" w:line="285" w:lineRule="atLeast"/>
        <w:rPr>
          <w:rFonts w:ascii="Consolas" w:eastAsia="Times New Roman" w:hAnsi="Consolas" w:cs="Times New Roman"/>
          <w:color w:val="D6DEEB"/>
          <w:sz w:val="21"/>
          <w:szCs w:val="21"/>
        </w:rPr>
      </w:pP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D6DEEB"/>
          <w:sz w:val="21"/>
          <w:szCs w:val="21"/>
        </w:rPr>
        <w:t>df</w:t>
      </w:r>
      <w:r>
        <w:rPr>
          <w:rFonts w:ascii="Consolas" w:eastAsia="Times New Roman" w:hAnsi="Consolas" w:cs="Times New Roman"/>
          <w:color w:val="C792EA"/>
          <w:sz w:val="21"/>
          <w:szCs w:val="21"/>
        </w:rPr>
        <w:t>=</w:t>
      </w:r>
      <w:r>
        <w:rPr>
          <w:rFonts w:ascii="Consolas" w:eastAsia="Times New Roman" w:hAnsi="Consolas" w:cs="Times New Roman"/>
          <w:color w:val="D6DEEB"/>
          <w:sz w:val="21"/>
          <w:szCs w:val="21"/>
        </w:rPr>
        <w:t>df.</w:t>
      </w:r>
      <w:r>
        <w:rPr>
          <w:rFonts w:ascii="Consolas" w:eastAsia="Times New Roman" w:hAnsi="Consolas" w:cs="Times New Roman"/>
          <w:color w:val="B2CCD6"/>
          <w:sz w:val="21"/>
          <w:szCs w:val="21"/>
        </w:rPr>
        <w:t>head</w:t>
      </w:r>
      <w:r>
        <w:rPr>
          <w:rFonts w:ascii="Consolas" w:eastAsia="Times New Roman" w:hAnsi="Consolas" w:cs="Times New Roman"/>
          <w:color w:val="D6DEEB"/>
          <w:sz w:val="21"/>
          <w:szCs w:val="21"/>
        </w:rPr>
        <w:t>(</w:t>
      </w:r>
      <w:r>
        <w:rPr>
          <w:rFonts w:ascii="Consolas" w:eastAsia="Times New Roman" w:hAnsi="Consolas" w:cs="Times New Roman"/>
          <w:color w:val="F78C6C"/>
          <w:sz w:val="21"/>
          <w:szCs w:val="21"/>
        </w:rPr>
        <w:t>1000</w:t>
      </w:r>
      <w:r>
        <w:rPr>
          <w:rFonts w:ascii="Consolas" w:eastAsia="Times New Roman" w:hAnsi="Consolas" w:cs="Times New Roman"/>
          <w:color w:val="D6DEEB"/>
          <w:sz w:val="21"/>
          <w:szCs w:val="21"/>
        </w:rPr>
        <w:t>)</w:t>
      </w:r>
    </w:p>
    <w:p w:rsidR="00A8420A" w:rsidRDefault="00A8420A">
      <w:pPr>
        <w:shd w:val="clear" w:color="auto" w:fill="011627"/>
        <w:spacing w:after="0" w:line="285" w:lineRule="atLeast"/>
        <w:rPr>
          <w:rFonts w:ascii="Consolas" w:eastAsia="Times New Roman" w:hAnsi="Consolas" w:cs="Times New Roman"/>
          <w:color w:val="D6DEEB"/>
          <w:sz w:val="21"/>
          <w:szCs w:val="21"/>
        </w:rPr>
      </w:pP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C5E478"/>
          <w:sz w:val="21"/>
          <w:szCs w:val="21"/>
        </w:rPr>
        <w:t>print</w:t>
      </w:r>
      <w:r>
        <w:rPr>
          <w:rFonts w:ascii="Consolas" w:eastAsia="Times New Roman" w:hAnsi="Consolas" w:cs="Times New Roman"/>
          <w:color w:val="D6DEEB"/>
          <w:sz w:val="21"/>
          <w:szCs w:val="21"/>
        </w:rPr>
        <w:t>(</w:t>
      </w:r>
      <w:r>
        <w:rPr>
          <w:rFonts w:ascii="Consolas" w:eastAsia="Times New Roman" w:hAnsi="Consolas" w:cs="Times New Roman"/>
          <w:color w:val="82AAFF"/>
          <w:sz w:val="21"/>
          <w:szCs w:val="21"/>
        </w:rPr>
        <w:t>df</w:t>
      </w:r>
      <w:r>
        <w:rPr>
          <w:rFonts w:ascii="Consolas" w:eastAsia="Times New Roman" w:hAnsi="Consolas" w:cs="Times New Roman"/>
          <w:color w:val="D6DEEB"/>
          <w:sz w:val="21"/>
          <w:szCs w:val="21"/>
        </w:rPr>
        <w:t>[</w:t>
      </w:r>
      <w:r>
        <w:rPr>
          <w:rFonts w:ascii="Consolas" w:eastAsia="Times New Roman" w:hAnsi="Consolas" w:cs="Times New Roman"/>
          <w:color w:val="82AAFF"/>
          <w:sz w:val="21"/>
          <w:szCs w:val="21"/>
        </w:rPr>
        <w:t>df</w:t>
      </w:r>
      <w:r>
        <w:rPr>
          <w:rFonts w:ascii="Consolas" w:eastAsia="Times New Roman" w:hAnsi="Consolas" w:cs="Times New Roman"/>
          <w:color w:val="D6DEEB"/>
          <w:sz w:val="21"/>
          <w:szCs w:val="21"/>
        </w:rPr>
        <w:t>[</w:t>
      </w:r>
      <w:r>
        <w:rPr>
          <w:rFonts w:ascii="Consolas" w:eastAsia="Times New Roman" w:hAnsi="Consolas" w:cs="Times New Roman"/>
          <w:color w:val="D9F5DD"/>
          <w:sz w:val="21"/>
          <w:szCs w:val="21"/>
        </w:rPr>
        <w:t>'</w:t>
      </w:r>
      <w:r>
        <w:rPr>
          <w:rFonts w:ascii="Consolas" w:eastAsia="Times New Roman" w:hAnsi="Consolas" w:cs="Times New Roman"/>
          <w:color w:val="ECC48D"/>
          <w:sz w:val="21"/>
          <w:szCs w:val="21"/>
        </w:rPr>
        <w:t>fare_amount</w:t>
      </w:r>
      <w:r>
        <w:rPr>
          <w:rFonts w:ascii="Consolas" w:eastAsia="Times New Roman" w:hAnsi="Consolas" w:cs="Times New Roman"/>
          <w:color w:val="D9F5DD"/>
          <w:sz w:val="21"/>
          <w:szCs w:val="21"/>
        </w:rPr>
        <w:t>'</w:t>
      </w:r>
      <w:r>
        <w:rPr>
          <w:rFonts w:ascii="Consolas" w:eastAsia="Times New Roman" w:hAnsi="Consolas" w:cs="Times New Roman"/>
          <w:color w:val="D6DEEB"/>
          <w:sz w:val="21"/>
          <w:szCs w:val="21"/>
        </w:rPr>
        <w:t>]</w:t>
      </w:r>
      <w:r>
        <w:rPr>
          <w:rFonts w:ascii="Consolas" w:eastAsia="Times New Roman" w:hAnsi="Consolas" w:cs="Times New Roman"/>
          <w:color w:val="C792EA"/>
          <w:sz w:val="21"/>
          <w:szCs w:val="21"/>
        </w:rPr>
        <w:t>&lt;=</w:t>
      </w:r>
      <w:r>
        <w:rPr>
          <w:rFonts w:ascii="Consolas" w:eastAsia="Times New Roman" w:hAnsi="Consolas" w:cs="Times New Roman"/>
          <w:color w:val="F78C6C"/>
          <w:sz w:val="21"/>
          <w:szCs w:val="21"/>
        </w:rPr>
        <w:t>0</w:t>
      </w:r>
      <w:r>
        <w:rPr>
          <w:rFonts w:ascii="Consolas" w:eastAsia="Times New Roman" w:hAnsi="Consolas" w:cs="Times New Roman"/>
          <w:color w:val="D6DEEB"/>
          <w:sz w:val="21"/>
          <w:szCs w:val="21"/>
        </w:rPr>
        <w:t>]</w:t>
      </w:r>
      <w:r>
        <w:rPr>
          <w:rFonts w:ascii="Consolas" w:eastAsia="Times New Roman" w:hAnsi="Consolas" w:cs="Times New Roman"/>
          <w:color w:val="82AAFF"/>
          <w:sz w:val="21"/>
          <w:szCs w:val="21"/>
        </w:rPr>
        <w:t>.shape</w:t>
      </w:r>
      <w:r>
        <w:rPr>
          <w:rFonts w:ascii="Consolas" w:eastAsia="Times New Roman" w:hAnsi="Consolas" w:cs="Times New Roman"/>
          <w:color w:val="D6DEEB"/>
          <w:sz w:val="21"/>
          <w:szCs w:val="21"/>
        </w:rPr>
        <w:t>)</w:t>
      </w:r>
    </w:p>
    <w:p w:rsidR="00A8420A" w:rsidRDefault="00A8420A">
      <w:pPr>
        <w:shd w:val="clear" w:color="auto" w:fill="011627"/>
        <w:spacing w:after="0" w:line="285" w:lineRule="atLeast"/>
        <w:rPr>
          <w:rFonts w:ascii="Consolas" w:eastAsia="Times New Roman" w:hAnsi="Consolas" w:cs="Times New Roman"/>
          <w:color w:val="D6DEEB"/>
          <w:sz w:val="21"/>
          <w:szCs w:val="21"/>
        </w:rPr>
      </w:pP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C5E478"/>
          <w:sz w:val="21"/>
          <w:szCs w:val="21"/>
        </w:rPr>
        <w:t>print</w:t>
      </w:r>
      <w:r>
        <w:rPr>
          <w:rFonts w:ascii="Consolas" w:eastAsia="Times New Roman" w:hAnsi="Consolas" w:cs="Times New Roman"/>
          <w:color w:val="D6DEEB"/>
          <w:sz w:val="21"/>
          <w:szCs w:val="21"/>
        </w:rPr>
        <w:t>(</w:t>
      </w:r>
      <w:r>
        <w:rPr>
          <w:rFonts w:ascii="Consolas" w:eastAsia="Times New Roman" w:hAnsi="Consolas" w:cs="Times New Roman"/>
          <w:color w:val="82AAFF"/>
          <w:sz w:val="21"/>
          <w:szCs w:val="21"/>
        </w:rPr>
        <w:t>df</w:t>
      </w:r>
      <w:r>
        <w:rPr>
          <w:rFonts w:ascii="Consolas" w:eastAsia="Times New Roman" w:hAnsi="Consolas" w:cs="Times New Roman"/>
          <w:color w:val="D6DEEB"/>
          <w:sz w:val="21"/>
          <w:szCs w:val="21"/>
        </w:rPr>
        <w:t>[</w:t>
      </w:r>
      <w:r>
        <w:rPr>
          <w:rFonts w:ascii="Consolas" w:eastAsia="Times New Roman" w:hAnsi="Consolas" w:cs="Times New Roman"/>
          <w:color w:val="82AAFF"/>
          <w:sz w:val="21"/>
          <w:szCs w:val="21"/>
        </w:rPr>
        <w:t>df</w:t>
      </w:r>
      <w:r>
        <w:rPr>
          <w:rFonts w:ascii="Consolas" w:eastAsia="Times New Roman" w:hAnsi="Consolas" w:cs="Times New Roman"/>
          <w:color w:val="D6DEEB"/>
          <w:sz w:val="21"/>
          <w:szCs w:val="21"/>
        </w:rPr>
        <w:t>[</w:t>
      </w:r>
      <w:r>
        <w:rPr>
          <w:rFonts w:ascii="Consolas" w:eastAsia="Times New Roman" w:hAnsi="Consolas" w:cs="Times New Roman"/>
          <w:color w:val="D9F5DD"/>
          <w:sz w:val="21"/>
          <w:szCs w:val="21"/>
        </w:rPr>
        <w:t>'</w:t>
      </w:r>
      <w:r>
        <w:rPr>
          <w:rFonts w:ascii="Consolas" w:eastAsia="Times New Roman" w:hAnsi="Consolas" w:cs="Times New Roman"/>
          <w:color w:val="ECC48D"/>
          <w:sz w:val="21"/>
          <w:szCs w:val="21"/>
        </w:rPr>
        <w:t>passenger_count</w:t>
      </w:r>
      <w:r>
        <w:rPr>
          <w:rFonts w:ascii="Consolas" w:eastAsia="Times New Roman" w:hAnsi="Consolas" w:cs="Times New Roman"/>
          <w:color w:val="D9F5DD"/>
          <w:sz w:val="21"/>
          <w:szCs w:val="21"/>
        </w:rPr>
        <w:t>'</w:t>
      </w:r>
      <w:r>
        <w:rPr>
          <w:rFonts w:ascii="Consolas" w:eastAsia="Times New Roman" w:hAnsi="Consolas" w:cs="Times New Roman"/>
          <w:color w:val="D6DEEB"/>
          <w:sz w:val="21"/>
          <w:szCs w:val="21"/>
        </w:rPr>
        <w:t>]</w:t>
      </w:r>
      <w:r>
        <w:rPr>
          <w:rFonts w:ascii="Consolas" w:eastAsia="Times New Roman" w:hAnsi="Consolas" w:cs="Times New Roman"/>
          <w:color w:val="C792EA"/>
          <w:sz w:val="21"/>
          <w:szCs w:val="21"/>
        </w:rPr>
        <w:t>&lt;=</w:t>
      </w:r>
      <w:r>
        <w:rPr>
          <w:rFonts w:ascii="Consolas" w:eastAsia="Times New Roman" w:hAnsi="Consolas" w:cs="Times New Roman"/>
          <w:color w:val="F78C6C"/>
          <w:sz w:val="21"/>
          <w:szCs w:val="21"/>
        </w:rPr>
        <w:t>0</w:t>
      </w:r>
      <w:r>
        <w:rPr>
          <w:rFonts w:ascii="Consolas" w:eastAsia="Times New Roman" w:hAnsi="Consolas" w:cs="Times New Roman"/>
          <w:color w:val="D6DEEB"/>
          <w:sz w:val="21"/>
          <w:szCs w:val="21"/>
        </w:rPr>
        <w:t>]</w:t>
      </w:r>
      <w:r>
        <w:rPr>
          <w:rFonts w:ascii="Consolas" w:eastAsia="Times New Roman" w:hAnsi="Consolas" w:cs="Times New Roman"/>
          <w:color w:val="82AAFF"/>
          <w:sz w:val="21"/>
          <w:szCs w:val="21"/>
        </w:rPr>
        <w:t>.shape</w:t>
      </w:r>
      <w:r>
        <w:rPr>
          <w:rFonts w:ascii="Consolas" w:eastAsia="Times New Roman" w:hAnsi="Consolas" w:cs="Times New Roman"/>
          <w:color w:val="D6DEEB"/>
          <w:sz w:val="21"/>
          <w:szCs w:val="21"/>
        </w:rPr>
        <w:t>)</w:t>
      </w:r>
    </w:p>
    <w:p w:rsidR="00A8420A" w:rsidRDefault="00A8420A">
      <w:pPr>
        <w:shd w:val="clear" w:color="auto" w:fill="011627"/>
        <w:spacing w:after="0" w:line="285" w:lineRule="atLeast"/>
        <w:rPr>
          <w:rFonts w:ascii="Consolas" w:eastAsia="Times New Roman" w:hAnsi="Consolas" w:cs="Times New Roman"/>
          <w:color w:val="D6DEEB"/>
          <w:sz w:val="21"/>
          <w:szCs w:val="21"/>
        </w:rPr>
      </w:pP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C5E478"/>
          <w:sz w:val="21"/>
          <w:szCs w:val="21"/>
        </w:rPr>
        <w:lastRenderedPageBreak/>
        <w:t>print</w:t>
      </w:r>
      <w:r>
        <w:rPr>
          <w:rFonts w:ascii="Consolas" w:eastAsia="Times New Roman" w:hAnsi="Consolas" w:cs="Times New Roman"/>
          <w:color w:val="D6DEEB"/>
          <w:sz w:val="21"/>
          <w:szCs w:val="21"/>
        </w:rPr>
        <w:t>(</w:t>
      </w:r>
      <w:r>
        <w:rPr>
          <w:rFonts w:ascii="Consolas" w:eastAsia="Times New Roman" w:hAnsi="Consolas" w:cs="Times New Roman"/>
          <w:color w:val="82AAFF"/>
          <w:sz w:val="21"/>
          <w:szCs w:val="21"/>
        </w:rPr>
        <w:t>df</w:t>
      </w:r>
      <w:r>
        <w:rPr>
          <w:rFonts w:ascii="Consolas" w:eastAsia="Times New Roman" w:hAnsi="Consolas" w:cs="Times New Roman"/>
          <w:color w:val="D6DEEB"/>
          <w:sz w:val="21"/>
          <w:szCs w:val="21"/>
        </w:rPr>
        <w:t>[</w:t>
      </w:r>
      <w:r>
        <w:rPr>
          <w:rFonts w:ascii="Consolas" w:eastAsia="Times New Roman" w:hAnsi="Consolas" w:cs="Times New Roman"/>
          <w:color w:val="D9F5DD"/>
          <w:sz w:val="21"/>
          <w:szCs w:val="21"/>
        </w:rPr>
        <w:t>['</w:t>
      </w:r>
      <w:r>
        <w:rPr>
          <w:rFonts w:ascii="Consolas" w:eastAsia="Times New Roman" w:hAnsi="Consolas" w:cs="Times New Roman"/>
          <w:color w:val="ECC48D"/>
          <w:sz w:val="21"/>
          <w:szCs w:val="21"/>
        </w:rPr>
        <w:t>pickup_longitude</w:t>
      </w:r>
      <w:r>
        <w:rPr>
          <w:rFonts w:ascii="Consolas" w:eastAsia="Times New Roman" w:hAnsi="Consolas" w:cs="Times New Roman"/>
          <w:color w:val="D9F5DD"/>
          <w:sz w:val="21"/>
          <w:szCs w:val="21"/>
        </w:rPr>
        <w:t>'</w:t>
      </w:r>
      <w:r>
        <w:rPr>
          <w:rFonts w:ascii="Consolas" w:eastAsia="Times New Roman" w:hAnsi="Consolas" w:cs="Times New Roman"/>
          <w:color w:val="82AAFF"/>
          <w:sz w:val="21"/>
          <w:szCs w:val="21"/>
        </w:rPr>
        <w:t>,</w:t>
      </w:r>
      <w:r>
        <w:rPr>
          <w:rFonts w:ascii="Consolas" w:eastAsia="Times New Roman" w:hAnsi="Consolas" w:cs="Times New Roman"/>
          <w:color w:val="D9F5DD"/>
          <w:sz w:val="21"/>
          <w:szCs w:val="21"/>
        </w:rPr>
        <w:t>'</w:t>
      </w:r>
      <w:r>
        <w:rPr>
          <w:rFonts w:ascii="Consolas" w:eastAsia="Times New Roman" w:hAnsi="Consolas" w:cs="Times New Roman"/>
          <w:color w:val="ECC48D"/>
          <w:sz w:val="21"/>
          <w:szCs w:val="21"/>
        </w:rPr>
        <w:t>pickup_latitude</w:t>
      </w:r>
      <w:r>
        <w:rPr>
          <w:rFonts w:ascii="Consolas" w:eastAsia="Times New Roman" w:hAnsi="Consolas" w:cs="Times New Roman"/>
          <w:color w:val="D9F5DD"/>
          <w:sz w:val="21"/>
          <w:szCs w:val="21"/>
        </w:rPr>
        <w:t>'</w:t>
      </w:r>
      <w:r>
        <w:rPr>
          <w:rFonts w:ascii="Consolas" w:eastAsia="Times New Roman" w:hAnsi="Consolas" w:cs="Times New Roman"/>
          <w:color w:val="82AAFF"/>
          <w:sz w:val="21"/>
          <w:szCs w:val="21"/>
        </w:rPr>
        <w:t>,</w:t>
      </w:r>
      <w:r>
        <w:rPr>
          <w:rFonts w:ascii="Consolas" w:eastAsia="Times New Roman" w:hAnsi="Consolas" w:cs="Times New Roman"/>
          <w:color w:val="D9F5DD"/>
          <w:sz w:val="21"/>
          <w:szCs w:val="21"/>
        </w:rPr>
        <w:t>'</w:t>
      </w:r>
      <w:r>
        <w:rPr>
          <w:rFonts w:ascii="Consolas" w:eastAsia="Times New Roman" w:hAnsi="Consolas" w:cs="Times New Roman"/>
          <w:color w:val="ECC48D"/>
          <w:sz w:val="21"/>
          <w:szCs w:val="21"/>
        </w:rPr>
        <w:t>dropoff_longitude</w:t>
      </w:r>
      <w:r>
        <w:rPr>
          <w:rFonts w:ascii="Consolas" w:eastAsia="Times New Roman" w:hAnsi="Consolas" w:cs="Times New Roman"/>
          <w:color w:val="D9F5DD"/>
          <w:sz w:val="21"/>
          <w:szCs w:val="21"/>
        </w:rPr>
        <w:t>'</w:t>
      </w:r>
      <w:r>
        <w:rPr>
          <w:rFonts w:ascii="Consolas" w:eastAsia="Times New Roman" w:hAnsi="Consolas" w:cs="Times New Roman"/>
          <w:color w:val="82AAFF"/>
          <w:sz w:val="21"/>
          <w:szCs w:val="21"/>
        </w:rPr>
        <w:t>,</w:t>
      </w:r>
      <w:r>
        <w:rPr>
          <w:rFonts w:ascii="Consolas" w:eastAsia="Times New Roman" w:hAnsi="Consolas" w:cs="Times New Roman"/>
          <w:color w:val="D9F5DD"/>
          <w:sz w:val="21"/>
          <w:szCs w:val="21"/>
        </w:rPr>
        <w:t>'</w:t>
      </w:r>
      <w:r>
        <w:rPr>
          <w:rFonts w:ascii="Consolas" w:eastAsia="Times New Roman" w:hAnsi="Consolas" w:cs="Times New Roman"/>
          <w:color w:val="ECC48D"/>
          <w:sz w:val="21"/>
          <w:szCs w:val="21"/>
        </w:rPr>
        <w:t>dropoff_latitude</w:t>
      </w:r>
      <w:r>
        <w:rPr>
          <w:rFonts w:ascii="Consolas" w:eastAsia="Times New Roman" w:hAnsi="Consolas" w:cs="Times New Roman"/>
          <w:color w:val="D9F5DD"/>
          <w:sz w:val="21"/>
          <w:szCs w:val="21"/>
        </w:rPr>
        <w:t>']</w:t>
      </w:r>
      <w:r>
        <w:rPr>
          <w:rFonts w:ascii="Consolas" w:eastAsia="Times New Roman" w:hAnsi="Consolas" w:cs="Times New Roman"/>
          <w:color w:val="D6DEEB"/>
          <w:sz w:val="21"/>
          <w:szCs w:val="21"/>
        </w:rPr>
        <w:t>]</w:t>
      </w:r>
      <w:r>
        <w:rPr>
          <w:rFonts w:ascii="Consolas" w:eastAsia="Times New Roman" w:hAnsi="Consolas" w:cs="Times New Roman"/>
          <w:color w:val="82AAFF"/>
          <w:sz w:val="21"/>
          <w:szCs w:val="21"/>
        </w:rPr>
        <w:t>.</w:t>
      </w:r>
      <w:r>
        <w:rPr>
          <w:rFonts w:ascii="Consolas" w:eastAsia="Times New Roman" w:hAnsi="Consolas" w:cs="Times New Roman"/>
          <w:color w:val="B2CCD6"/>
          <w:sz w:val="21"/>
          <w:szCs w:val="21"/>
        </w:rPr>
        <w:t>describe</w:t>
      </w:r>
      <w:r>
        <w:rPr>
          <w:rFonts w:ascii="Consolas" w:eastAsia="Times New Roman" w:hAnsi="Consolas" w:cs="Times New Roman"/>
          <w:color w:val="D6DEEB"/>
          <w:sz w:val="21"/>
          <w:szCs w:val="21"/>
        </w:rPr>
        <w:t>())</w:t>
      </w:r>
    </w:p>
    <w:p w:rsidR="00A8420A" w:rsidRDefault="00A8420A">
      <w:pPr>
        <w:shd w:val="clear" w:color="auto" w:fill="011627"/>
        <w:spacing w:after="0" w:line="285" w:lineRule="atLeast"/>
        <w:rPr>
          <w:rFonts w:ascii="Consolas" w:eastAsia="Times New Roman" w:hAnsi="Consolas" w:cs="Times New Roman"/>
          <w:color w:val="D6DEEB"/>
          <w:sz w:val="21"/>
          <w:szCs w:val="21"/>
        </w:rPr>
      </w:pP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D6DEEB"/>
          <w:sz w:val="21"/>
          <w:szCs w:val="21"/>
        </w:rPr>
        <w:t>df</w:t>
      </w:r>
      <w:r>
        <w:rPr>
          <w:rFonts w:ascii="Consolas" w:eastAsia="Times New Roman" w:hAnsi="Consolas" w:cs="Times New Roman"/>
          <w:color w:val="C792EA"/>
          <w:sz w:val="21"/>
          <w:szCs w:val="21"/>
        </w:rPr>
        <w:t>=</w:t>
      </w:r>
      <w:r>
        <w:rPr>
          <w:rFonts w:ascii="Consolas" w:eastAsia="Times New Roman" w:hAnsi="Consolas" w:cs="Times New Roman"/>
          <w:color w:val="D6DEEB"/>
          <w:sz w:val="21"/>
          <w:szCs w:val="21"/>
        </w:rPr>
        <w:t xml:space="preserve"> df[df[</w:t>
      </w:r>
      <w:r>
        <w:rPr>
          <w:rFonts w:ascii="Consolas" w:eastAsia="Times New Roman" w:hAnsi="Consolas" w:cs="Times New Roman"/>
          <w:color w:val="D9F5DD"/>
          <w:sz w:val="21"/>
          <w:szCs w:val="21"/>
        </w:rPr>
        <w:t>'</w:t>
      </w:r>
      <w:r>
        <w:rPr>
          <w:rFonts w:ascii="Consolas" w:eastAsia="Times New Roman" w:hAnsi="Consolas" w:cs="Times New Roman"/>
          <w:color w:val="ECC48D"/>
          <w:sz w:val="21"/>
          <w:szCs w:val="21"/>
        </w:rPr>
        <w:t>passenger_count</w:t>
      </w:r>
      <w:r>
        <w:rPr>
          <w:rFonts w:ascii="Consolas" w:eastAsia="Times New Roman" w:hAnsi="Consolas" w:cs="Times New Roman"/>
          <w:color w:val="D9F5DD"/>
          <w:sz w:val="21"/>
          <w:szCs w:val="21"/>
        </w:rPr>
        <w:t>'</w:t>
      </w:r>
      <w:r>
        <w:rPr>
          <w:rFonts w:ascii="Consolas" w:eastAsia="Times New Roman" w:hAnsi="Consolas" w:cs="Times New Roman"/>
          <w:color w:val="D6DEEB"/>
          <w:sz w:val="21"/>
          <w:szCs w:val="21"/>
        </w:rPr>
        <w:t xml:space="preserve">] </w:t>
      </w:r>
      <w:r>
        <w:rPr>
          <w:rFonts w:ascii="Consolas" w:eastAsia="Times New Roman" w:hAnsi="Consolas" w:cs="Times New Roman"/>
          <w:color w:val="C792EA"/>
          <w:sz w:val="21"/>
          <w:szCs w:val="21"/>
        </w:rPr>
        <w:t>&gt;</w:t>
      </w:r>
      <w:r>
        <w:rPr>
          <w:rFonts w:ascii="Consolas" w:eastAsia="Times New Roman" w:hAnsi="Consolas" w:cs="Times New Roman"/>
          <w:color w:val="F78C6C"/>
          <w:sz w:val="21"/>
          <w:szCs w:val="21"/>
        </w:rPr>
        <w:t>0</w:t>
      </w:r>
      <w:r>
        <w:rPr>
          <w:rFonts w:ascii="Consolas" w:eastAsia="Times New Roman" w:hAnsi="Consolas" w:cs="Times New Roman"/>
          <w:color w:val="D6DEEB"/>
          <w:sz w:val="21"/>
          <w:szCs w:val="21"/>
        </w:rPr>
        <w:t>]</w:t>
      </w:r>
    </w:p>
    <w:p w:rsidR="00A8420A" w:rsidRDefault="00A8420A">
      <w:pPr>
        <w:shd w:val="clear" w:color="auto" w:fill="011627"/>
        <w:spacing w:after="0" w:line="285" w:lineRule="atLeast"/>
        <w:rPr>
          <w:rFonts w:ascii="Consolas" w:eastAsia="Times New Roman" w:hAnsi="Consolas" w:cs="Times New Roman"/>
          <w:color w:val="D6DEEB"/>
          <w:sz w:val="21"/>
          <w:szCs w:val="21"/>
        </w:rPr>
      </w:pP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C792EA"/>
          <w:sz w:val="21"/>
          <w:szCs w:val="21"/>
        </w:rPr>
        <w:t>def</w:t>
      </w:r>
      <w:r>
        <w:rPr>
          <w:rFonts w:ascii="Consolas" w:eastAsia="Times New Roman" w:hAnsi="Consolas" w:cs="Times New Roman"/>
          <w:color w:val="82AAFF"/>
          <w:sz w:val="21"/>
          <w:szCs w:val="21"/>
        </w:rPr>
        <w:t>haversine</w:t>
      </w:r>
      <w:r>
        <w:rPr>
          <w:rFonts w:ascii="Consolas" w:eastAsia="Times New Roman" w:hAnsi="Consolas" w:cs="Times New Roman"/>
          <w:color w:val="D9F5DD"/>
          <w:sz w:val="21"/>
          <w:szCs w:val="21"/>
        </w:rPr>
        <w:t>(</w:t>
      </w:r>
      <w:r>
        <w:rPr>
          <w:rFonts w:ascii="Consolas" w:eastAsia="Times New Roman" w:hAnsi="Consolas" w:cs="Times New Roman"/>
          <w:color w:val="7FDBCA"/>
          <w:sz w:val="21"/>
          <w:szCs w:val="21"/>
        </w:rPr>
        <w:t>lat1</w:t>
      </w:r>
      <w:r>
        <w:rPr>
          <w:rFonts w:ascii="Consolas" w:eastAsia="Times New Roman" w:hAnsi="Consolas" w:cs="Times New Roman"/>
          <w:color w:val="D6DEEB"/>
          <w:sz w:val="21"/>
          <w:szCs w:val="21"/>
        </w:rPr>
        <w:t xml:space="preserve">, </w:t>
      </w:r>
      <w:r>
        <w:rPr>
          <w:rFonts w:ascii="Consolas" w:eastAsia="Times New Roman" w:hAnsi="Consolas" w:cs="Times New Roman"/>
          <w:color w:val="7FDBCA"/>
          <w:sz w:val="21"/>
          <w:szCs w:val="21"/>
        </w:rPr>
        <w:t>lon1</w:t>
      </w:r>
      <w:r>
        <w:rPr>
          <w:rFonts w:ascii="Consolas" w:eastAsia="Times New Roman" w:hAnsi="Consolas" w:cs="Times New Roman"/>
          <w:color w:val="D6DEEB"/>
          <w:sz w:val="21"/>
          <w:szCs w:val="21"/>
        </w:rPr>
        <w:t xml:space="preserve">, </w:t>
      </w:r>
      <w:r>
        <w:rPr>
          <w:rFonts w:ascii="Consolas" w:eastAsia="Times New Roman" w:hAnsi="Consolas" w:cs="Times New Roman"/>
          <w:color w:val="7FDBCA"/>
          <w:sz w:val="21"/>
          <w:szCs w:val="21"/>
        </w:rPr>
        <w:t>lat2</w:t>
      </w:r>
      <w:r>
        <w:rPr>
          <w:rFonts w:ascii="Consolas" w:eastAsia="Times New Roman" w:hAnsi="Consolas" w:cs="Times New Roman"/>
          <w:color w:val="D6DEEB"/>
          <w:sz w:val="21"/>
          <w:szCs w:val="21"/>
        </w:rPr>
        <w:t xml:space="preserve">, </w:t>
      </w:r>
      <w:r>
        <w:rPr>
          <w:rFonts w:ascii="Consolas" w:eastAsia="Times New Roman" w:hAnsi="Consolas" w:cs="Times New Roman"/>
          <w:color w:val="7FDBCA"/>
          <w:sz w:val="21"/>
          <w:szCs w:val="21"/>
        </w:rPr>
        <w:t>lon2</w:t>
      </w:r>
      <w:r>
        <w:rPr>
          <w:rFonts w:ascii="Consolas" w:eastAsia="Times New Roman" w:hAnsi="Consolas" w:cs="Times New Roman"/>
          <w:color w:val="D9F5DD"/>
          <w:sz w:val="21"/>
          <w:szCs w:val="21"/>
        </w:rPr>
        <w:t>)</w:t>
      </w:r>
      <w:r>
        <w:rPr>
          <w:rFonts w:ascii="Consolas" w:eastAsia="Times New Roman" w:hAnsi="Consolas" w:cs="Times New Roman"/>
          <w:color w:val="D6DEEB"/>
          <w:sz w:val="21"/>
          <w:szCs w:val="21"/>
        </w:rPr>
        <w:t>:</w:t>
      </w: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D6DEEB"/>
          <w:sz w:val="21"/>
          <w:szCs w:val="21"/>
        </w:rPr>
        <w:t xml:space="preserve">    R </w:t>
      </w:r>
      <w:r>
        <w:rPr>
          <w:rFonts w:ascii="Consolas" w:eastAsia="Times New Roman" w:hAnsi="Consolas" w:cs="Times New Roman"/>
          <w:color w:val="C792EA"/>
          <w:sz w:val="21"/>
          <w:szCs w:val="21"/>
        </w:rPr>
        <w:t>=</w:t>
      </w:r>
      <w:r>
        <w:rPr>
          <w:rFonts w:ascii="Consolas" w:eastAsia="Times New Roman" w:hAnsi="Consolas" w:cs="Times New Roman"/>
          <w:color w:val="F78C6C"/>
          <w:sz w:val="21"/>
          <w:szCs w:val="21"/>
        </w:rPr>
        <w:t>6371</w:t>
      </w:r>
      <w:r>
        <w:rPr>
          <w:rFonts w:ascii="Consolas" w:eastAsia="Times New Roman" w:hAnsi="Consolas" w:cs="Times New Roman"/>
          <w:color w:val="D6DEEB"/>
          <w:sz w:val="21"/>
          <w:szCs w:val="21"/>
        </w:rPr>
        <w:t xml:space="preserve">  </w:t>
      </w:r>
      <w:r>
        <w:rPr>
          <w:rFonts w:ascii="Consolas" w:eastAsia="Times New Roman" w:hAnsi="Consolas" w:cs="Times New Roman"/>
          <w:color w:val="637777"/>
          <w:sz w:val="21"/>
          <w:szCs w:val="21"/>
        </w:rPr>
        <w:t># Earth radius in kilometers</w:t>
      </w:r>
    </w:p>
    <w:p w:rsidR="00A8420A" w:rsidRDefault="00A8420A">
      <w:pPr>
        <w:shd w:val="clear" w:color="auto" w:fill="011627"/>
        <w:spacing w:after="0" w:line="285" w:lineRule="atLeast"/>
        <w:rPr>
          <w:rFonts w:ascii="Consolas" w:eastAsia="Times New Roman" w:hAnsi="Consolas" w:cs="Times New Roman"/>
          <w:color w:val="D6DEEB"/>
          <w:sz w:val="21"/>
          <w:szCs w:val="21"/>
        </w:rPr>
      </w:pP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D6DEEB"/>
          <w:sz w:val="21"/>
          <w:szCs w:val="21"/>
        </w:rPr>
        <w:t xml:space="preserve">    lat1 </w:t>
      </w:r>
      <w:r>
        <w:rPr>
          <w:rFonts w:ascii="Consolas" w:eastAsia="Times New Roman" w:hAnsi="Consolas" w:cs="Times New Roman"/>
          <w:color w:val="C792EA"/>
          <w:sz w:val="21"/>
          <w:szCs w:val="21"/>
        </w:rPr>
        <w:t>=</w:t>
      </w:r>
      <w:r>
        <w:rPr>
          <w:rFonts w:ascii="Consolas" w:eastAsia="Times New Roman" w:hAnsi="Consolas" w:cs="Times New Roman"/>
          <w:color w:val="D6DEEB"/>
          <w:sz w:val="21"/>
          <w:szCs w:val="21"/>
        </w:rPr>
        <w:t xml:space="preserve"> np.</w:t>
      </w:r>
      <w:r>
        <w:rPr>
          <w:rFonts w:ascii="Consolas" w:eastAsia="Times New Roman" w:hAnsi="Consolas" w:cs="Times New Roman"/>
          <w:color w:val="B2CCD6"/>
          <w:sz w:val="21"/>
          <w:szCs w:val="21"/>
        </w:rPr>
        <w:t>radians</w:t>
      </w:r>
      <w:r>
        <w:rPr>
          <w:rFonts w:ascii="Consolas" w:eastAsia="Times New Roman" w:hAnsi="Consolas" w:cs="Times New Roman"/>
          <w:color w:val="D6DEEB"/>
          <w:sz w:val="21"/>
          <w:szCs w:val="21"/>
        </w:rPr>
        <w:t>(</w:t>
      </w:r>
      <w:r>
        <w:rPr>
          <w:rFonts w:ascii="Consolas" w:eastAsia="Times New Roman" w:hAnsi="Consolas" w:cs="Times New Roman"/>
          <w:color w:val="82AAFF"/>
          <w:sz w:val="21"/>
          <w:szCs w:val="21"/>
        </w:rPr>
        <w:t>lat1</w:t>
      </w:r>
      <w:r>
        <w:rPr>
          <w:rFonts w:ascii="Consolas" w:eastAsia="Times New Roman" w:hAnsi="Consolas" w:cs="Times New Roman"/>
          <w:color w:val="D6DEEB"/>
          <w:sz w:val="21"/>
          <w:szCs w:val="21"/>
        </w:rPr>
        <w:t>)</w:t>
      </w: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D6DEEB"/>
          <w:sz w:val="21"/>
          <w:szCs w:val="21"/>
        </w:rPr>
        <w:t xml:space="preserve">    lon1 </w:t>
      </w:r>
      <w:r>
        <w:rPr>
          <w:rFonts w:ascii="Consolas" w:eastAsia="Times New Roman" w:hAnsi="Consolas" w:cs="Times New Roman"/>
          <w:color w:val="C792EA"/>
          <w:sz w:val="21"/>
          <w:szCs w:val="21"/>
        </w:rPr>
        <w:t>=</w:t>
      </w:r>
      <w:r>
        <w:rPr>
          <w:rFonts w:ascii="Consolas" w:eastAsia="Times New Roman" w:hAnsi="Consolas" w:cs="Times New Roman"/>
          <w:color w:val="D6DEEB"/>
          <w:sz w:val="21"/>
          <w:szCs w:val="21"/>
        </w:rPr>
        <w:t xml:space="preserve"> np.</w:t>
      </w:r>
      <w:r>
        <w:rPr>
          <w:rFonts w:ascii="Consolas" w:eastAsia="Times New Roman" w:hAnsi="Consolas" w:cs="Times New Roman"/>
          <w:color w:val="B2CCD6"/>
          <w:sz w:val="21"/>
          <w:szCs w:val="21"/>
        </w:rPr>
        <w:t>radians</w:t>
      </w:r>
      <w:r>
        <w:rPr>
          <w:rFonts w:ascii="Consolas" w:eastAsia="Times New Roman" w:hAnsi="Consolas" w:cs="Times New Roman"/>
          <w:color w:val="D6DEEB"/>
          <w:sz w:val="21"/>
          <w:szCs w:val="21"/>
        </w:rPr>
        <w:t>(</w:t>
      </w:r>
      <w:r>
        <w:rPr>
          <w:rFonts w:ascii="Consolas" w:eastAsia="Times New Roman" w:hAnsi="Consolas" w:cs="Times New Roman"/>
          <w:color w:val="82AAFF"/>
          <w:sz w:val="21"/>
          <w:szCs w:val="21"/>
        </w:rPr>
        <w:t>lon1</w:t>
      </w:r>
      <w:r>
        <w:rPr>
          <w:rFonts w:ascii="Consolas" w:eastAsia="Times New Roman" w:hAnsi="Consolas" w:cs="Times New Roman"/>
          <w:color w:val="D6DEEB"/>
          <w:sz w:val="21"/>
          <w:szCs w:val="21"/>
        </w:rPr>
        <w:t>)</w:t>
      </w: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D6DEEB"/>
          <w:sz w:val="21"/>
          <w:szCs w:val="21"/>
        </w:rPr>
        <w:t xml:space="preserve">    lat2 </w:t>
      </w:r>
      <w:r>
        <w:rPr>
          <w:rFonts w:ascii="Consolas" w:eastAsia="Times New Roman" w:hAnsi="Consolas" w:cs="Times New Roman"/>
          <w:color w:val="C792EA"/>
          <w:sz w:val="21"/>
          <w:szCs w:val="21"/>
        </w:rPr>
        <w:t>=</w:t>
      </w:r>
      <w:r>
        <w:rPr>
          <w:rFonts w:ascii="Consolas" w:eastAsia="Times New Roman" w:hAnsi="Consolas" w:cs="Times New Roman"/>
          <w:color w:val="D6DEEB"/>
          <w:sz w:val="21"/>
          <w:szCs w:val="21"/>
        </w:rPr>
        <w:t xml:space="preserve"> np.</w:t>
      </w:r>
      <w:r>
        <w:rPr>
          <w:rFonts w:ascii="Consolas" w:eastAsia="Times New Roman" w:hAnsi="Consolas" w:cs="Times New Roman"/>
          <w:color w:val="B2CCD6"/>
          <w:sz w:val="21"/>
          <w:szCs w:val="21"/>
        </w:rPr>
        <w:t>radians</w:t>
      </w:r>
      <w:r>
        <w:rPr>
          <w:rFonts w:ascii="Consolas" w:eastAsia="Times New Roman" w:hAnsi="Consolas" w:cs="Times New Roman"/>
          <w:color w:val="D6DEEB"/>
          <w:sz w:val="21"/>
          <w:szCs w:val="21"/>
        </w:rPr>
        <w:t>(</w:t>
      </w:r>
      <w:r>
        <w:rPr>
          <w:rFonts w:ascii="Consolas" w:eastAsia="Times New Roman" w:hAnsi="Consolas" w:cs="Times New Roman"/>
          <w:color w:val="82AAFF"/>
          <w:sz w:val="21"/>
          <w:szCs w:val="21"/>
        </w:rPr>
        <w:t>lat2</w:t>
      </w:r>
      <w:r>
        <w:rPr>
          <w:rFonts w:ascii="Consolas" w:eastAsia="Times New Roman" w:hAnsi="Consolas" w:cs="Times New Roman"/>
          <w:color w:val="D6DEEB"/>
          <w:sz w:val="21"/>
          <w:szCs w:val="21"/>
        </w:rPr>
        <w:t>)</w:t>
      </w: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D6DEEB"/>
          <w:sz w:val="21"/>
          <w:szCs w:val="21"/>
        </w:rPr>
        <w:t xml:space="preserve">    lon2 </w:t>
      </w:r>
      <w:r>
        <w:rPr>
          <w:rFonts w:ascii="Consolas" w:eastAsia="Times New Roman" w:hAnsi="Consolas" w:cs="Times New Roman"/>
          <w:color w:val="C792EA"/>
          <w:sz w:val="21"/>
          <w:szCs w:val="21"/>
        </w:rPr>
        <w:t>=</w:t>
      </w:r>
      <w:r>
        <w:rPr>
          <w:rFonts w:ascii="Consolas" w:eastAsia="Times New Roman" w:hAnsi="Consolas" w:cs="Times New Roman"/>
          <w:color w:val="D6DEEB"/>
          <w:sz w:val="21"/>
          <w:szCs w:val="21"/>
        </w:rPr>
        <w:t xml:space="preserve"> np.</w:t>
      </w:r>
      <w:r>
        <w:rPr>
          <w:rFonts w:ascii="Consolas" w:eastAsia="Times New Roman" w:hAnsi="Consolas" w:cs="Times New Roman"/>
          <w:color w:val="B2CCD6"/>
          <w:sz w:val="21"/>
          <w:szCs w:val="21"/>
        </w:rPr>
        <w:t>radians</w:t>
      </w:r>
      <w:r>
        <w:rPr>
          <w:rFonts w:ascii="Consolas" w:eastAsia="Times New Roman" w:hAnsi="Consolas" w:cs="Times New Roman"/>
          <w:color w:val="D6DEEB"/>
          <w:sz w:val="21"/>
          <w:szCs w:val="21"/>
        </w:rPr>
        <w:t>(</w:t>
      </w:r>
      <w:r>
        <w:rPr>
          <w:rFonts w:ascii="Consolas" w:eastAsia="Times New Roman" w:hAnsi="Consolas" w:cs="Times New Roman"/>
          <w:color w:val="82AAFF"/>
          <w:sz w:val="21"/>
          <w:szCs w:val="21"/>
        </w:rPr>
        <w:t>lon2</w:t>
      </w:r>
      <w:r>
        <w:rPr>
          <w:rFonts w:ascii="Consolas" w:eastAsia="Times New Roman" w:hAnsi="Consolas" w:cs="Times New Roman"/>
          <w:color w:val="D6DEEB"/>
          <w:sz w:val="21"/>
          <w:szCs w:val="21"/>
        </w:rPr>
        <w:t>)</w:t>
      </w:r>
    </w:p>
    <w:p w:rsidR="00A8420A" w:rsidRDefault="00A8420A">
      <w:pPr>
        <w:shd w:val="clear" w:color="auto" w:fill="011627"/>
        <w:spacing w:after="0" w:line="285" w:lineRule="atLeast"/>
        <w:rPr>
          <w:rFonts w:ascii="Consolas" w:eastAsia="Times New Roman" w:hAnsi="Consolas" w:cs="Times New Roman"/>
          <w:color w:val="D6DEEB"/>
          <w:sz w:val="21"/>
          <w:szCs w:val="21"/>
        </w:rPr>
      </w:pP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D6DEEB"/>
          <w:sz w:val="21"/>
          <w:szCs w:val="21"/>
        </w:rPr>
        <w:t xml:space="preserve">    dlat </w:t>
      </w:r>
      <w:r>
        <w:rPr>
          <w:rFonts w:ascii="Consolas" w:eastAsia="Times New Roman" w:hAnsi="Consolas" w:cs="Times New Roman"/>
          <w:color w:val="C792EA"/>
          <w:sz w:val="21"/>
          <w:szCs w:val="21"/>
        </w:rPr>
        <w:t>=</w:t>
      </w:r>
      <w:r>
        <w:rPr>
          <w:rFonts w:ascii="Consolas" w:eastAsia="Times New Roman" w:hAnsi="Consolas" w:cs="Times New Roman"/>
          <w:color w:val="D6DEEB"/>
          <w:sz w:val="21"/>
          <w:szCs w:val="21"/>
        </w:rPr>
        <w:t xml:space="preserve"> lat2 </w:t>
      </w:r>
      <w:r>
        <w:rPr>
          <w:rFonts w:ascii="Consolas" w:eastAsia="Times New Roman" w:hAnsi="Consolas" w:cs="Times New Roman"/>
          <w:color w:val="C792EA"/>
          <w:sz w:val="21"/>
          <w:szCs w:val="21"/>
        </w:rPr>
        <w:t>-</w:t>
      </w:r>
      <w:r>
        <w:rPr>
          <w:rFonts w:ascii="Consolas" w:eastAsia="Times New Roman" w:hAnsi="Consolas" w:cs="Times New Roman"/>
          <w:color w:val="D6DEEB"/>
          <w:sz w:val="21"/>
          <w:szCs w:val="21"/>
        </w:rPr>
        <w:t xml:space="preserve"> lat1</w:t>
      </w: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D6DEEB"/>
          <w:sz w:val="21"/>
          <w:szCs w:val="21"/>
        </w:rPr>
        <w:t xml:space="preserve">    dlon </w:t>
      </w:r>
      <w:r>
        <w:rPr>
          <w:rFonts w:ascii="Consolas" w:eastAsia="Times New Roman" w:hAnsi="Consolas" w:cs="Times New Roman"/>
          <w:color w:val="C792EA"/>
          <w:sz w:val="21"/>
          <w:szCs w:val="21"/>
        </w:rPr>
        <w:t>=</w:t>
      </w:r>
      <w:r>
        <w:rPr>
          <w:rFonts w:ascii="Consolas" w:eastAsia="Times New Roman" w:hAnsi="Consolas" w:cs="Times New Roman"/>
          <w:color w:val="D6DEEB"/>
          <w:sz w:val="21"/>
          <w:szCs w:val="21"/>
        </w:rPr>
        <w:t xml:space="preserve"> lon2 </w:t>
      </w:r>
      <w:r>
        <w:rPr>
          <w:rFonts w:ascii="Consolas" w:eastAsia="Times New Roman" w:hAnsi="Consolas" w:cs="Times New Roman"/>
          <w:color w:val="C792EA"/>
          <w:sz w:val="21"/>
          <w:szCs w:val="21"/>
        </w:rPr>
        <w:t>-</w:t>
      </w:r>
      <w:r>
        <w:rPr>
          <w:rFonts w:ascii="Consolas" w:eastAsia="Times New Roman" w:hAnsi="Consolas" w:cs="Times New Roman"/>
          <w:color w:val="D6DEEB"/>
          <w:sz w:val="21"/>
          <w:szCs w:val="21"/>
        </w:rPr>
        <w:t xml:space="preserve"> lon1</w:t>
      </w:r>
    </w:p>
    <w:p w:rsidR="00A8420A" w:rsidRDefault="00A8420A">
      <w:pPr>
        <w:shd w:val="clear" w:color="auto" w:fill="011627"/>
        <w:spacing w:after="0" w:line="285" w:lineRule="atLeast"/>
        <w:rPr>
          <w:rFonts w:ascii="Consolas" w:eastAsia="Times New Roman" w:hAnsi="Consolas" w:cs="Times New Roman"/>
          <w:color w:val="D6DEEB"/>
          <w:sz w:val="21"/>
          <w:szCs w:val="21"/>
        </w:rPr>
      </w:pP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D6DEEB"/>
          <w:sz w:val="21"/>
          <w:szCs w:val="21"/>
        </w:rPr>
        <w:t xml:space="preserve">    a </w:t>
      </w:r>
      <w:r>
        <w:rPr>
          <w:rFonts w:ascii="Consolas" w:eastAsia="Times New Roman" w:hAnsi="Consolas" w:cs="Times New Roman"/>
          <w:color w:val="C792EA"/>
          <w:sz w:val="21"/>
          <w:szCs w:val="21"/>
        </w:rPr>
        <w:t>=</w:t>
      </w:r>
      <w:r>
        <w:rPr>
          <w:rFonts w:ascii="Consolas" w:eastAsia="Times New Roman" w:hAnsi="Consolas" w:cs="Times New Roman"/>
          <w:color w:val="D6DEEB"/>
          <w:sz w:val="21"/>
          <w:szCs w:val="21"/>
        </w:rPr>
        <w:t xml:space="preserve"> (np.</w:t>
      </w:r>
      <w:r>
        <w:rPr>
          <w:rFonts w:ascii="Consolas" w:eastAsia="Times New Roman" w:hAnsi="Consolas" w:cs="Times New Roman"/>
          <w:color w:val="B2CCD6"/>
          <w:sz w:val="21"/>
          <w:szCs w:val="21"/>
        </w:rPr>
        <w:t>sin</w:t>
      </w:r>
      <w:r>
        <w:rPr>
          <w:rFonts w:ascii="Consolas" w:eastAsia="Times New Roman" w:hAnsi="Consolas" w:cs="Times New Roman"/>
          <w:color w:val="D6DEEB"/>
          <w:sz w:val="21"/>
          <w:szCs w:val="21"/>
        </w:rPr>
        <w:t>(</w:t>
      </w:r>
      <w:r>
        <w:rPr>
          <w:rFonts w:ascii="Consolas" w:eastAsia="Times New Roman" w:hAnsi="Consolas" w:cs="Times New Roman"/>
          <w:color w:val="82AAFF"/>
          <w:sz w:val="21"/>
          <w:szCs w:val="21"/>
        </w:rPr>
        <w:t xml:space="preserve">dlat </w:t>
      </w:r>
      <w:r>
        <w:rPr>
          <w:rFonts w:ascii="Consolas" w:eastAsia="Times New Roman" w:hAnsi="Consolas" w:cs="Times New Roman"/>
          <w:color w:val="C792EA"/>
          <w:sz w:val="21"/>
          <w:szCs w:val="21"/>
        </w:rPr>
        <w:t>/</w:t>
      </w:r>
      <w:r>
        <w:rPr>
          <w:rFonts w:ascii="Consolas" w:eastAsia="Times New Roman" w:hAnsi="Consolas" w:cs="Times New Roman"/>
          <w:color w:val="F78C6C"/>
          <w:sz w:val="21"/>
          <w:szCs w:val="21"/>
        </w:rPr>
        <w:t>2</w:t>
      </w:r>
      <w:r>
        <w:rPr>
          <w:rFonts w:ascii="Consolas" w:eastAsia="Times New Roman" w:hAnsi="Consolas" w:cs="Times New Roman"/>
          <w:color w:val="D6DEEB"/>
          <w:sz w:val="21"/>
          <w:szCs w:val="21"/>
        </w:rPr>
        <w:t xml:space="preserve">) </w:t>
      </w:r>
      <w:r>
        <w:rPr>
          <w:rFonts w:ascii="Consolas" w:eastAsia="Times New Roman" w:hAnsi="Consolas" w:cs="Times New Roman"/>
          <w:color w:val="C792EA"/>
          <w:sz w:val="21"/>
          <w:szCs w:val="21"/>
        </w:rPr>
        <w:t>**</w:t>
      </w:r>
      <w:r>
        <w:rPr>
          <w:rFonts w:ascii="Consolas" w:eastAsia="Times New Roman" w:hAnsi="Consolas" w:cs="Times New Roman"/>
          <w:color w:val="F78C6C"/>
          <w:sz w:val="21"/>
          <w:szCs w:val="21"/>
        </w:rPr>
        <w:t>2</w:t>
      </w:r>
      <w:r>
        <w:rPr>
          <w:rFonts w:ascii="Consolas" w:eastAsia="Times New Roman" w:hAnsi="Consolas" w:cs="Times New Roman"/>
          <w:color w:val="C792EA"/>
          <w:sz w:val="21"/>
          <w:szCs w:val="21"/>
        </w:rPr>
        <w:t>+</w:t>
      </w: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D6DEEB"/>
          <w:sz w:val="21"/>
          <w:szCs w:val="21"/>
        </w:rPr>
        <w:t>         np.</w:t>
      </w:r>
      <w:r>
        <w:rPr>
          <w:rFonts w:ascii="Consolas" w:eastAsia="Times New Roman" w:hAnsi="Consolas" w:cs="Times New Roman"/>
          <w:color w:val="B2CCD6"/>
          <w:sz w:val="21"/>
          <w:szCs w:val="21"/>
        </w:rPr>
        <w:t>cos</w:t>
      </w:r>
      <w:r>
        <w:rPr>
          <w:rFonts w:ascii="Consolas" w:eastAsia="Times New Roman" w:hAnsi="Consolas" w:cs="Times New Roman"/>
          <w:color w:val="D6DEEB"/>
          <w:sz w:val="21"/>
          <w:szCs w:val="21"/>
        </w:rPr>
        <w:t>(</w:t>
      </w:r>
      <w:r>
        <w:rPr>
          <w:rFonts w:ascii="Consolas" w:eastAsia="Times New Roman" w:hAnsi="Consolas" w:cs="Times New Roman"/>
          <w:color w:val="82AAFF"/>
          <w:sz w:val="21"/>
          <w:szCs w:val="21"/>
        </w:rPr>
        <w:t>lat1</w:t>
      </w:r>
      <w:r>
        <w:rPr>
          <w:rFonts w:ascii="Consolas" w:eastAsia="Times New Roman" w:hAnsi="Consolas" w:cs="Times New Roman"/>
          <w:color w:val="D6DEEB"/>
          <w:sz w:val="21"/>
          <w:szCs w:val="21"/>
        </w:rPr>
        <w:t xml:space="preserve">) </w:t>
      </w:r>
      <w:r>
        <w:rPr>
          <w:rFonts w:ascii="Consolas" w:eastAsia="Times New Roman" w:hAnsi="Consolas" w:cs="Times New Roman"/>
          <w:color w:val="C792EA"/>
          <w:sz w:val="21"/>
          <w:szCs w:val="21"/>
        </w:rPr>
        <w:t>*</w:t>
      </w:r>
      <w:r>
        <w:rPr>
          <w:rFonts w:ascii="Consolas" w:eastAsia="Times New Roman" w:hAnsi="Consolas" w:cs="Times New Roman"/>
          <w:color w:val="D6DEEB"/>
          <w:sz w:val="21"/>
          <w:szCs w:val="21"/>
        </w:rPr>
        <w:t xml:space="preserve"> np.</w:t>
      </w:r>
      <w:r>
        <w:rPr>
          <w:rFonts w:ascii="Consolas" w:eastAsia="Times New Roman" w:hAnsi="Consolas" w:cs="Times New Roman"/>
          <w:color w:val="B2CCD6"/>
          <w:sz w:val="21"/>
          <w:szCs w:val="21"/>
        </w:rPr>
        <w:t>cos</w:t>
      </w:r>
      <w:r>
        <w:rPr>
          <w:rFonts w:ascii="Consolas" w:eastAsia="Times New Roman" w:hAnsi="Consolas" w:cs="Times New Roman"/>
          <w:color w:val="D6DEEB"/>
          <w:sz w:val="21"/>
          <w:szCs w:val="21"/>
        </w:rPr>
        <w:t>(</w:t>
      </w:r>
      <w:r>
        <w:rPr>
          <w:rFonts w:ascii="Consolas" w:eastAsia="Times New Roman" w:hAnsi="Consolas" w:cs="Times New Roman"/>
          <w:color w:val="82AAFF"/>
          <w:sz w:val="21"/>
          <w:szCs w:val="21"/>
        </w:rPr>
        <w:t>lat2</w:t>
      </w:r>
      <w:r>
        <w:rPr>
          <w:rFonts w:ascii="Consolas" w:eastAsia="Times New Roman" w:hAnsi="Consolas" w:cs="Times New Roman"/>
          <w:color w:val="D6DEEB"/>
          <w:sz w:val="21"/>
          <w:szCs w:val="21"/>
        </w:rPr>
        <w:t xml:space="preserve">) </w:t>
      </w:r>
      <w:r>
        <w:rPr>
          <w:rFonts w:ascii="Consolas" w:eastAsia="Times New Roman" w:hAnsi="Consolas" w:cs="Times New Roman"/>
          <w:color w:val="C792EA"/>
          <w:sz w:val="21"/>
          <w:szCs w:val="21"/>
        </w:rPr>
        <w:t>*</w:t>
      </w: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D6DEEB"/>
          <w:sz w:val="21"/>
          <w:szCs w:val="21"/>
        </w:rPr>
        <w:t>         np.</w:t>
      </w:r>
      <w:r>
        <w:rPr>
          <w:rFonts w:ascii="Consolas" w:eastAsia="Times New Roman" w:hAnsi="Consolas" w:cs="Times New Roman"/>
          <w:color w:val="B2CCD6"/>
          <w:sz w:val="21"/>
          <w:szCs w:val="21"/>
        </w:rPr>
        <w:t>sin</w:t>
      </w:r>
      <w:r>
        <w:rPr>
          <w:rFonts w:ascii="Consolas" w:eastAsia="Times New Roman" w:hAnsi="Consolas" w:cs="Times New Roman"/>
          <w:color w:val="D6DEEB"/>
          <w:sz w:val="21"/>
          <w:szCs w:val="21"/>
        </w:rPr>
        <w:t>(</w:t>
      </w:r>
      <w:r>
        <w:rPr>
          <w:rFonts w:ascii="Consolas" w:eastAsia="Times New Roman" w:hAnsi="Consolas" w:cs="Times New Roman"/>
          <w:color w:val="82AAFF"/>
          <w:sz w:val="21"/>
          <w:szCs w:val="21"/>
        </w:rPr>
        <w:t xml:space="preserve">dlon </w:t>
      </w:r>
      <w:r>
        <w:rPr>
          <w:rFonts w:ascii="Consolas" w:eastAsia="Times New Roman" w:hAnsi="Consolas" w:cs="Times New Roman"/>
          <w:color w:val="C792EA"/>
          <w:sz w:val="21"/>
          <w:szCs w:val="21"/>
        </w:rPr>
        <w:t>/</w:t>
      </w:r>
      <w:r>
        <w:rPr>
          <w:rFonts w:ascii="Consolas" w:eastAsia="Times New Roman" w:hAnsi="Consolas" w:cs="Times New Roman"/>
          <w:color w:val="F78C6C"/>
          <w:sz w:val="21"/>
          <w:szCs w:val="21"/>
        </w:rPr>
        <w:t>2</w:t>
      </w:r>
      <w:r>
        <w:rPr>
          <w:rFonts w:ascii="Consolas" w:eastAsia="Times New Roman" w:hAnsi="Consolas" w:cs="Times New Roman"/>
          <w:color w:val="D6DEEB"/>
          <w:sz w:val="21"/>
          <w:szCs w:val="21"/>
        </w:rPr>
        <w:t xml:space="preserve">) </w:t>
      </w:r>
      <w:r>
        <w:rPr>
          <w:rFonts w:ascii="Consolas" w:eastAsia="Times New Roman" w:hAnsi="Consolas" w:cs="Times New Roman"/>
          <w:color w:val="C792EA"/>
          <w:sz w:val="21"/>
          <w:szCs w:val="21"/>
        </w:rPr>
        <w:t>**</w:t>
      </w:r>
      <w:r>
        <w:rPr>
          <w:rFonts w:ascii="Consolas" w:eastAsia="Times New Roman" w:hAnsi="Consolas" w:cs="Times New Roman"/>
          <w:color w:val="F78C6C"/>
          <w:sz w:val="21"/>
          <w:szCs w:val="21"/>
        </w:rPr>
        <w:t>2</w:t>
      </w:r>
      <w:r>
        <w:rPr>
          <w:rFonts w:ascii="Consolas" w:eastAsia="Times New Roman" w:hAnsi="Consolas" w:cs="Times New Roman"/>
          <w:color w:val="D6DEEB"/>
          <w:sz w:val="21"/>
          <w:szCs w:val="21"/>
        </w:rPr>
        <w:t>)</w:t>
      </w:r>
    </w:p>
    <w:p w:rsidR="00A8420A" w:rsidRDefault="00A8420A">
      <w:pPr>
        <w:shd w:val="clear" w:color="auto" w:fill="011627"/>
        <w:spacing w:after="0" w:line="285" w:lineRule="atLeast"/>
        <w:rPr>
          <w:rFonts w:ascii="Consolas" w:eastAsia="Times New Roman" w:hAnsi="Consolas" w:cs="Times New Roman"/>
          <w:color w:val="D6DEEB"/>
          <w:sz w:val="21"/>
          <w:szCs w:val="21"/>
        </w:rPr>
      </w:pP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D6DEEB"/>
          <w:sz w:val="21"/>
          <w:szCs w:val="21"/>
        </w:rPr>
        <w:t xml:space="preserve">    c </w:t>
      </w:r>
      <w:r>
        <w:rPr>
          <w:rFonts w:ascii="Consolas" w:eastAsia="Times New Roman" w:hAnsi="Consolas" w:cs="Times New Roman"/>
          <w:color w:val="C792EA"/>
          <w:sz w:val="21"/>
          <w:szCs w:val="21"/>
        </w:rPr>
        <w:t>=</w:t>
      </w:r>
      <w:r>
        <w:rPr>
          <w:rFonts w:ascii="Consolas" w:eastAsia="Times New Roman" w:hAnsi="Consolas" w:cs="Times New Roman"/>
          <w:color w:val="F78C6C"/>
          <w:sz w:val="21"/>
          <w:szCs w:val="21"/>
        </w:rPr>
        <w:t>2</w:t>
      </w:r>
      <w:r>
        <w:rPr>
          <w:rFonts w:ascii="Consolas" w:eastAsia="Times New Roman" w:hAnsi="Consolas" w:cs="Times New Roman"/>
          <w:color w:val="C792EA"/>
          <w:sz w:val="21"/>
          <w:szCs w:val="21"/>
        </w:rPr>
        <w:t>*</w:t>
      </w:r>
      <w:r>
        <w:rPr>
          <w:rFonts w:ascii="Consolas" w:eastAsia="Times New Roman" w:hAnsi="Consolas" w:cs="Times New Roman"/>
          <w:color w:val="D6DEEB"/>
          <w:sz w:val="21"/>
          <w:szCs w:val="21"/>
        </w:rPr>
        <w:t xml:space="preserve"> np.</w:t>
      </w:r>
      <w:r>
        <w:rPr>
          <w:rFonts w:ascii="Consolas" w:eastAsia="Times New Roman" w:hAnsi="Consolas" w:cs="Times New Roman"/>
          <w:color w:val="B2CCD6"/>
          <w:sz w:val="21"/>
          <w:szCs w:val="21"/>
        </w:rPr>
        <w:t>arcsin</w:t>
      </w:r>
      <w:r>
        <w:rPr>
          <w:rFonts w:ascii="Consolas" w:eastAsia="Times New Roman" w:hAnsi="Consolas" w:cs="Times New Roman"/>
          <w:color w:val="D6DEEB"/>
          <w:sz w:val="21"/>
          <w:szCs w:val="21"/>
        </w:rPr>
        <w:t>(</w:t>
      </w:r>
      <w:r>
        <w:rPr>
          <w:rFonts w:ascii="Consolas" w:eastAsia="Times New Roman" w:hAnsi="Consolas" w:cs="Times New Roman"/>
          <w:color w:val="82AAFF"/>
          <w:sz w:val="21"/>
          <w:szCs w:val="21"/>
        </w:rPr>
        <w:t>np.</w:t>
      </w:r>
      <w:r>
        <w:rPr>
          <w:rFonts w:ascii="Consolas" w:eastAsia="Times New Roman" w:hAnsi="Consolas" w:cs="Times New Roman"/>
          <w:color w:val="B2CCD6"/>
          <w:sz w:val="21"/>
          <w:szCs w:val="21"/>
        </w:rPr>
        <w:t>sqrt</w:t>
      </w:r>
      <w:r>
        <w:rPr>
          <w:rFonts w:ascii="Consolas" w:eastAsia="Times New Roman" w:hAnsi="Consolas" w:cs="Times New Roman"/>
          <w:color w:val="D6DEEB"/>
          <w:sz w:val="21"/>
          <w:szCs w:val="21"/>
        </w:rPr>
        <w:t>(</w:t>
      </w:r>
      <w:r>
        <w:rPr>
          <w:rFonts w:ascii="Consolas" w:eastAsia="Times New Roman" w:hAnsi="Consolas" w:cs="Times New Roman"/>
          <w:color w:val="82AAFF"/>
          <w:sz w:val="21"/>
          <w:szCs w:val="21"/>
        </w:rPr>
        <w:t>a</w:t>
      </w:r>
      <w:r>
        <w:rPr>
          <w:rFonts w:ascii="Consolas" w:eastAsia="Times New Roman" w:hAnsi="Consolas" w:cs="Times New Roman"/>
          <w:color w:val="D6DEEB"/>
          <w:sz w:val="21"/>
          <w:szCs w:val="21"/>
        </w:rPr>
        <w:t>))</w:t>
      </w:r>
    </w:p>
    <w:p w:rsidR="00A8420A" w:rsidRDefault="00A8420A">
      <w:pPr>
        <w:shd w:val="clear" w:color="auto" w:fill="011627"/>
        <w:spacing w:after="0" w:line="285" w:lineRule="atLeast"/>
        <w:rPr>
          <w:rFonts w:ascii="Consolas" w:eastAsia="Times New Roman" w:hAnsi="Consolas" w:cs="Times New Roman"/>
          <w:color w:val="D6DEEB"/>
          <w:sz w:val="21"/>
          <w:szCs w:val="21"/>
        </w:rPr>
      </w:pP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D6DEEB"/>
          <w:sz w:val="21"/>
          <w:szCs w:val="21"/>
        </w:rPr>
        <w:t xml:space="preserve">    </w:t>
      </w:r>
      <w:r>
        <w:rPr>
          <w:rFonts w:ascii="Consolas" w:eastAsia="Times New Roman" w:hAnsi="Consolas" w:cs="Times New Roman"/>
          <w:color w:val="C792EA"/>
          <w:sz w:val="21"/>
          <w:szCs w:val="21"/>
        </w:rPr>
        <w:t>return</w:t>
      </w:r>
      <w:r>
        <w:rPr>
          <w:rFonts w:ascii="Consolas" w:eastAsia="Times New Roman" w:hAnsi="Consolas" w:cs="Times New Roman"/>
          <w:color w:val="D6DEEB"/>
          <w:sz w:val="21"/>
          <w:szCs w:val="21"/>
        </w:rPr>
        <w:t xml:space="preserve"> R </w:t>
      </w:r>
      <w:r>
        <w:rPr>
          <w:rFonts w:ascii="Consolas" w:eastAsia="Times New Roman" w:hAnsi="Consolas" w:cs="Times New Roman"/>
          <w:color w:val="C792EA"/>
          <w:sz w:val="21"/>
          <w:szCs w:val="21"/>
        </w:rPr>
        <w:t>*</w:t>
      </w:r>
      <w:r>
        <w:rPr>
          <w:rFonts w:ascii="Consolas" w:eastAsia="Times New Roman" w:hAnsi="Consolas" w:cs="Times New Roman"/>
          <w:color w:val="D6DEEB"/>
          <w:sz w:val="21"/>
          <w:szCs w:val="21"/>
        </w:rPr>
        <w:t xml:space="preserve"> c</w:t>
      </w:r>
    </w:p>
    <w:p w:rsidR="00A8420A" w:rsidRDefault="00A8420A">
      <w:pPr>
        <w:shd w:val="clear" w:color="auto" w:fill="011627"/>
        <w:spacing w:after="0" w:line="285" w:lineRule="atLeast"/>
        <w:rPr>
          <w:rFonts w:ascii="Consolas" w:eastAsia="Times New Roman" w:hAnsi="Consolas" w:cs="Times New Roman"/>
          <w:color w:val="D6DEEB"/>
          <w:sz w:val="21"/>
          <w:szCs w:val="21"/>
        </w:rPr>
      </w:pP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D6DEEB"/>
          <w:sz w:val="21"/>
          <w:szCs w:val="21"/>
        </w:rPr>
        <w:t>#creating a new column</w:t>
      </w: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D6DEEB"/>
          <w:sz w:val="21"/>
          <w:szCs w:val="21"/>
        </w:rPr>
        <w:t>df[</w:t>
      </w:r>
      <w:r>
        <w:rPr>
          <w:rFonts w:ascii="Consolas" w:eastAsia="Times New Roman" w:hAnsi="Consolas" w:cs="Times New Roman"/>
          <w:color w:val="D9F5DD"/>
          <w:sz w:val="21"/>
          <w:szCs w:val="21"/>
        </w:rPr>
        <w:t>'</w:t>
      </w:r>
      <w:r>
        <w:rPr>
          <w:rFonts w:ascii="Consolas" w:eastAsia="Times New Roman" w:hAnsi="Consolas" w:cs="Times New Roman"/>
          <w:color w:val="ECC48D"/>
          <w:sz w:val="21"/>
          <w:szCs w:val="21"/>
        </w:rPr>
        <w:t>distance_km</w:t>
      </w:r>
      <w:r>
        <w:rPr>
          <w:rFonts w:ascii="Consolas" w:eastAsia="Times New Roman" w:hAnsi="Consolas" w:cs="Times New Roman"/>
          <w:color w:val="D9F5DD"/>
          <w:sz w:val="21"/>
          <w:szCs w:val="21"/>
        </w:rPr>
        <w:t>'</w:t>
      </w:r>
      <w:r>
        <w:rPr>
          <w:rFonts w:ascii="Consolas" w:eastAsia="Times New Roman" w:hAnsi="Consolas" w:cs="Times New Roman"/>
          <w:color w:val="D6DEEB"/>
          <w:sz w:val="21"/>
          <w:szCs w:val="21"/>
        </w:rPr>
        <w:t xml:space="preserve">] </w:t>
      </w:r>
      <w:r>
        <w:rPr>
          <w:rFonts w:ascii="Consolas" w:eastAsia="Times New Roman" w:hAnsi="Consolas" w:cs="Times New Roman"/>
          <w:color w:val="C792EA"/>
          <w:sz w:val="21"/>
          <w:szCs w:val="21"/>
        </w:rPr>
        <w:t>=</w:t>
      </w:r>
      <w:r>
        <w:rPr>
          <w:rFonts w:ascii="Consolas" w:eastAsia="Times New Roman" w:hAnsi="Consolas" w:cs="Times New Roman"/>
          <w:color w:val="B2CCD6"/>
          <w:sz w:val="21"/>
          <w:szCs w:val="21"/>
        </w:rPr>
        <w:t>haversine</w:t>
      </w:r>
      <w:r>
        <w:rPr>
          <w:rFonts w:ascii="Consolas" w:eastAsia="Times New Roman" w:hAnsi="Consolas" w:cs="Times New Roman"/>
          <w:color w:val="D6DEEB"/>
          <w:sz w:val="21"/>
          <w:szCs w:val="21"/>
        </w:rPr>
        <w:t>(</w:t>
      </w: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82AAFF"/>
          <w:sz w:val="21"/>
          <w:szCs w:val="21"/>
        </w:rPr>
        <w:t>    df</w:t>
      </w:r>
      <w:r>
        <w:rPr>
          <w:rFonts w:ascii="Consolas" w:eastAsia="Times New Roman" w:hAnsi="Consolas" w:cs="Times New Roman"/>
          <w:color w:val="D6DEEB"/>
          <w:sz w:val="21"/>
          <w:szCs w:val="21"/>
        </w:rPr>
        <w:t>[</w:t>
      </w:r>
      <w:r>
        <w:rPr>
          <w:rFonts w:ascii="Consolas" w:eastAsia="Times New Roman" w:hAnsi="Consolas" w:cs="Times New Roman"/>
          <w:color w:val="D9F5DD"/>
          <w:sz w:val="21"/>
          <w:szCs w:val="21"/>
        </w:rPr>
        <w:t>'</w:t>
      </w:r>
      <w:r>
        <w:rPr>
          <w:rFonts w:ascii="Consolas" w:eastAsia="Times New Roman" w:hAnsi="Consolas" w:cs="Times New Roman"/>
          <w:color w:val="ECC48D"/>
          <w:sz w:val="21"/>
          <w:szCs w:val="21"/>
        </w:rPr>
        <w:t>pickup_latitude</w:t>
      </w:r>
      <w:r>
        <w:rPr>
          <w:rFonts w:ascii="Consolas" w:eastAsia="Times New Roman" w:hAnsi="Consolas" w:cs="Times New Roman"/>
          <w:color w:val="D9F5DD"/>
          <w:sz w:val="21"/>
          <w:szCs w:val="21"/>
        </w:rPr>
        <w:t>'</w:t>
      </w:r>
      <w:r>
        <w:rPr>
          <w:rFonts w:ascii="Consolas" w:eastAsia="Times New Roman" w:hAnsi="Consolas" w:cs="Times New Roman"/>
          <w:color w:val="D6DEEB"/>
          <w:sz w:val="21"/>
          <w:szCs w:val="21"/>
        </w:rPr>
        <w:t>]</w:t>
      </w:r>
      <w:r>
        <w:rPr>
          <w:rFonts w:ascii="Consolas" w:eastAsia="Times New Roman" w:hAnsi="Consolas" w:cs="Times New Roman"/>
          <w:color w:val="D9F5DD"/>
          <w:sz w:val="21"/>
          <w:szCs w:val="21"/>
        </w:rPr>
        <w:t>,</w:t>
      </w: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82AAFF"/>
          <w:sz w:val="21"/>
          <w:szCs w:val="21"/>
        </w:rPr>
        <w:t>    df</w:t>
      </w:r>
      <w:r>
        <w:rPr>
          <w:rFonts w:ascii="Consolas" w:eastAsia="Times New Roman" w:hAnsi="Consolas" w:cs="Times New Roman"/>
          <w:color w:val="D6DEEB"/>
          <w:sz w:val="21"/>
          <w:szCs w:val="21"/>
        </w:rPr>
        <w:t>[</w:t>
      </w:r>
      <w:r>
        <w:rPr>
          <w:rFonts w:ascii="Consolas" w:eastAsia="Times New Roman" w:hAnsi="Consolas" w:cs="Times New Roman"/>
          <w:color w:val="D9F5DD"/>
          <w:sz w:val="21"/>
          <w:szCs w:val="21"/>
        </w:rPr>
        <w:t>'</w:t>
      </w:r>
      <w:r>
        <w:rPr>
          <w:rFonts w:ascii="Consolas" w:eastAsia="Times New Roman" w:hAnsi="Consolas" w:cs="Times New Roman"/>
          <w:color w:val="ECC48D"/>
          <w:sz w:val="21"/>
          <w:szCs w:val="21"/>
        </w:rPr>
        <w:t>pickup_longitude</w:t>
      </w:r>
      <w:r>
        <w:rPr>
          <w:rFonts w:ascii="Consolas" w:eastAsia="Times New Roman" w:hAnsi="Consolas" w:cs="Times New Roman"/>
          <w:color w:val="D9F5DD"/>
          <w:sz w:val="21"/>
          <w:szCs w:val="21"/>
        </w:rPr>
        <w:t>'</w:t>
      </w:r>
      <w:r>
        <w:rPr>
          <w:rFonts w:ascii="Consolas" w:eastAsia="Times New Roman" w:hAnsi="Consolas" w:cs="Times New Roman"/>
          <w:color w:val="D6DEEB"/>
          <w:sz w:val="21"/>
          <w:szCs w:val="21"/>
        </w:rPr>
        <w:t>]</w:t>
      </w:r>
      <w:r>
        <w:rPr>
          <w:rFonts w:ascii="Consolas" w:eastAsia="Times New Roman" w:hAnsi="Consolas" w:cs="Times New Roman"/>
          <w:color w:val="D9F5DD"/>
          <w:sz w:val="21"/>
          <w:szCs w:val="21"/>
        </w:rPr>
        <w:t>,</w:t>
      </w: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82AAFF"/>
          <w:sz w:val="21"/>
          <w:szCs w:val="21"/>
        </w:rPr>
        <w:t>    df</w:t>
      </w:r>
      <w:r>
        <w:rPr>
          <w:rFonts w:ascii="Consolas" w:eastAsia="Times New Roman" w:hAnsi="Consolas" w:cs="Times New Roman"/>
          <w:color w:val="D6DEEB"/>
          <w:sz w:val="21"/>
          <w:szCs w:val="21"/>
        </w:rPr>
        <w:t>[</w:t>
      </w:r>
      <w:r>
        <w:rPr>
          <w:rFonts w:ascii="Consolas" w:eastAsia="Times New Roman" w:hAnsi="Consolas" w:cs="Times New Roman"/>
          <w:color w:val="D9F5DD"/>
          <w:sz w:val="21"/>
          <w:szCs w:val="21"/>
        </w:rPr>
        <w:t>'</w:t>
      </w:r>
      <w:r>
        <w:rPr>
          <w:rFonts w:ascii="Consolas" w:eastAsia="Times New Roman" w:hAnsi="Consolas" w:cs="Times New Roman"/>
          <w:color w:val="ECC48D"/>
          <w:sz w:val="21"/>
          <w:szCs w:val="21"/>
        </w:rPr>
        <w:t>dropoff_latitude</w:t>
      </w:r>
      <w:r>
        <w:rPr>
          <w:rFonts w:ascii="Consolas" w:eastAsia="Times New Roman" w:hAnsi="Consolas" w:cs="Times New Roman"/>
          <w:color w:val="D9F5DD"/>
          <w:sz w:val="21"/>
          <w:szCs w:val="21"/>
        </w:rPr>
        <w:t>'</w:t>
      </w:r>
      <w:r>
        <w:rPr>
          <w:rFonts w:ascii="Consolas" w:eastAsia="Times New Roman" w:hAnsi="Consolas" w:cs="Times New Roman"/>
          <w:color w:val="D6DEEB"/>
          <w:sz w:val="21"/>
          <w:szCs w:val="21"/>
        </w:rPr>
        <w:t>]</w:t>
      </w:r>
      <w:r>
        <w:rPr>
          <w:rFonts w:ascii="Consolas" w:eastAsia="Times New Roman" w:hAnsi="Consolas" w:cs="Times New Roman"/>
          <w:color w:val="D9F5DD"/>
          <w:sz w:val="21"/>
          <w:szCs w:val="21"/>
        </w:rPr>
        <w:t>,</w:t>
      </w: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82AAFF"/>
          <w:sz w:val="21"/>
          <w:szCs w:val="21"/>
        </w:rPr>
        <w:t>    df</w:t>
      </w:r>
      <w:r>
        <w:rPr>
          <w:rFonts w:ascii="Consolas" w:eastAsia="Times New Roman" w:hAnsi="Consolas" w:cs="Times New Roman"/>
          <w:color w:val="D6DEEB"/>
          <w:sz w:val="21"/>
          <w:szCs w:val="21"/>
        </w:rPr>
        <w:t>[</w:t>
      </w:r>
      <w:r>
        <w:rPr>
          <w:rFonts w:ascii="Consolas" w:eastAsia="Times New Roman" w:hAnsi="Consolas" w:cs="Times New Roman"/>
          <w:color w:val="D9F5DD"/>
          <w:sz w:val="21"/>
          <w:szCs w:val="21"/>
        </w:rPr>
        <w:t>'</w:t>
      </w:r>
      <w:r>
        <w:rPr>
          <w:rFonts w:ascii="Consolas" w:eastAsia="Times New Roman" w:hAnsi="Consolas" w:cs="Times New Roman"/>
          <w:color w:val="ECC48D"/>
          <w:sz w:val="21"/>
          <w:szCs w:val="21"/>
        </w:rPr>
        <w:t>dropoff_longitude</w:t>
      </w:r>
      <w:r>
        <w:rPr>
          <w:rFonts w:ascii="Consolas" w:eastAsia="Times New Roman" w:hAnsi="Consolas" w:cs="Times New Roman"/>
          <w:color w:val="D9F5DD"/>
          <w:sz w:val="21"/>
          <w:szCs w:val="21"/>
        </w:rPr>
        <w:t>'</w:t>
      </w:r>
      <w:r>
        <w:rPr>
          <w:rFonts w:ascii="Consolas" w:eastAsia="Times New Roman" w:hAnsi="Consolas" w:cs="Times New Roman"/>
          <w:color w:val="D6DEEB"/>
          <w:sz w:val="21"/>
          <w:szCs w:val="21"/>
        </w:rPr>
        <w:t>]</w:t>
      </w: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D6DEEB"/>
          <w:sz w:val="21"/>
          <w:szCs w:val="21"/>
        </w:rPr>
        <w:t>)</w:t>
      </w:r>
    </w:p>
    <w:p w:rsidR="00A8420A" w:rsidRDefault="00A8420A">
      <w:pPr>
        <w:shd w:val="clear" w:color="auto" w:fill="011627"/>
        <w:spacing w:after="0" w:line="285" w:lineRule="atLeast"/>
        <w:rPr>
          <w:rFonts w:ascii="Consolas" w:eastAsia="Times New Roman" w:hAnsi="Consolas" w:cs="Times New Roman"/>
          <w:color w:val="D6DEEB"/>
          <w:sz w:val="21"/>
          <w:szCs w:val="21"/>
        </w:rPr>
      </w:pP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C5E478"/>
          <w:sz w:val="21"/>
          <w:szCs w:val="21"/>
        </w:rPr>
        <w:t>print</w:t>
      </w:r>
      <w:r>
        <w:rPr>
          <w:rFonts w:ascii="Consolas" w:eastAsia="Times New Roman" w:hAnsi="Consolas" w:cs="Times New Roman"/>
          <w:color w:val="D6DEEB"/>
          <w:sz w:val="21"/>
          <w:szCs w:val="21"/>
        </w:rPr>
        <w:t>(</w:t>
      </w:r>
      <w:r>
        <w:rPr>
          <w:rFonts w:ascii="Consolas" w:eastAsia="Times New Roman" w:hAnsi="Consolas" w:cs="Times New Roman"/>
          <w:color w:val="82AAFF"/>
          <w:sz w:val="21"/>
          <w:szCs w:val="21"/>
        </w:rPr>
        <w:t>df</w:t>
      </w:r>
      <w:r>
        <w:rPr>
          <w:rFonts w:ascii="Consolas" w:eastAsia="Times New Roman" w:hAnsi="Consolas" w:cs="Times New Roman"/>
          <w:color w:val="D6DEEB"/>
          <w:sz w:val="21"/>
          <w:szCs w:val="21"/>
        </w:rPr>
        <w:t>[</w:t>
      </w:r>
      <w:r>
        <w:rPr>
          <w:rFonts w:ascii="Consolas" w:eastAsia="Times New Roman" w:hAnsi="Consolas" w:cs="Times New Roman"/>
          <w:color w:val="D9F5DD"/>
          <w:sz w:val="21"/>
          <w:szCs w:val="21"/>
        </w:rPr>
        <w:t>["</w:t>
      </w:r>
      <w:r>
        <w:rPr>
          <w:rFonts w:ascii="Consolas" w:eastAsia="Times New Roman" w:hAnsi="Consolas" w:cs="Times New Roman"/>
          <w:color w:val="ECC48D"/>
          <w:sz w:val="21"/>
          <w:szCs w:val="21"/>
        </w:rPr>
        <w:t>distance_km</w:t>
      </w:r>
      <w:r>
        <w:rPr>
          <w:rFonts w:ascii="Consolas" w:eastAsia="Times New Roman" w:hAnsi="Consolas" w:cs="Times New Roman"/>
          <w:color w:val="D9F5DD"/>
          <w:sz w:val="21"/>
          <w:szCs w:val="21"/>
        </w:rPr>
        <w:t>"</w:t>
      </w:r>
      <w:r>
        <w:rPr>
          <w:rFonts w:ascii="Consolas" w:eastAsia="Times New Roman" w:hAnsi="Consolas" w:cs="Times New Roman"/>
          <w:color w:val="82AAFF"/>
          <w:sz w:val="21"/>
          <w:szCs w:val="21"/>
        </w:rPr>
        <w:t>,</w:t>
      </w:r>
      <w:r>
        <w:rPr>
          <w:rFonts w:ascii="Consolas" w:eastAsia="Times New Roman" w:hAnsi="Consolas" w:cs="Times New Roman"/>
          <w:color w:val="D9F5DD"/>
          <w:sz w:val="21"/>
          <w:szCs w:val="21"/>
        </w:rPr>
        <w:t>"</w:t>
      </w:r>
      <w:r>
        <w:rPr>
          <w:rFonts w:ascii="Consolas" w:eastAsia="Times New Roman" w:hAnsi="Consolas" w:cs="Times New Roman"/>
          <w:color w:val="ECC48D"/>
          <w:sz w:val="21"/>
          <w:szCs w:val="21"/>
        </w:rPr>
        <w:t>fare_amount</w:t>
      </w:r>
      <w:r>
        <w:rPr>
          <w:rFonts w:ascii="Consolas" w:eastAsia="Times New Roman" w:hAnsi="Consolas" w:cs="Times New Roman"/>
          <w:color w:val="D9F5DD"/>
          <w:sz w:val="21"/>
          <w:szCs w:val="21"/>
        </w:rPr>
        <w:t>"]</w:t>
      </w:r>
      <w:r>
        <w:rPr>
          <w:rFonts w:ascii="Consolas" w:eastAsia="Times New Roman" w:hAnsi="Consolas" w:cs="Times New Roman"/>
          <w:color w:val="D6DEEB"/>
          <w:sz w:val="21"/>
          <w:szCs w:val="21"/>
        </w:rPr>
        <w:t>]</w:t>
      </w:r>
      <w:r>
        <w:rPr>
          <w:rFonts w:ascii="Consolas" w:eastAsia="Times New Roman" w:hAnsi="Consolas" w:cs="Times New Roman"/>
          <w:color w:val="82AAFF"/>
          <w:sz w:val="21"/>
          <w:szCs w:val="21"/>
        </w:rPr>
        <w:t>.</w:t>
      </w:r>
      <w:r>
        <w:rPr>
          <w:rFonts w:ascii="Consolas" w:eastAsia="Times New Roman" w:hAnsi="Consolas" w:cs="Times New Roman"/>
          <w:color w:val="B2CCD6"/>
          <w:sz w:val="21"/>
          <w:szCs w:val="21"/>
        </w:rPr>
        <w:t>head</w:t>
      </w:r>
      <w:r>
        <w:rPr>
          <w:rFonts w:ascii="Consolas" w:eastAsia="Times New Roman" w:hAnsi="Consolas" w:cs="Times New Roman"/>
          <w:color w:val="D6DEEB"/>
          <w:sz w:val="21"/>
          <w:szCs w:val="21"/>
        </w:rPr>
        <w:t>())</w:t>
      </w:r>
    </w:p>
    <w:p w:rsidR="00A8420A" w:rsidRDefault="00A8420A">
      <w:pPr>
        <w:shd w:val="clear" w:color="auto" w:fill="011627"/>
        <w:spacing w:after="0" w:line="285" w:lineRule="atLeast"/>
        <w:rPr>
          <w:rFonts w:ascii="Consolas" w:eastAsia="Times New Roman" w:hAnsi="Consolas" w:cs="Times New Roman"/>
          <w:color w:val="D6DEEB"/>
          <w:sz w:val="21"/>
          <w:szCs w:val="21"/>
        </w:rPr>
      </w:pP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C5E478"/>
          <w:sz w:val="21"/>
          <w:szCs w:val="21"/>
        </w:rPr>
        <w:t>print</w:t>
      </w:r>
      <w:r>
        <w:rPr>
          <w:rFonts w:ascii="Consolas" w:eastAsia="Times New Roman" w:hAnsi="Consolas" w:cs="Times New Roman"/>
          <w:color w:val="D6DEEB"/>
          <w:sz w:val="21"/>
          <w:szCs w:val="21"/>
        </w:rPr>
        <w:t>(</w:t>
      </w:r>
      <w:r>
        <w:rPr>
          <w:rFonts w:ascii="Consolas" w:eastAsia="Times New Roman" w:hAnsi="Consolas" w:cs="Times New Roman"/>
          <w:color w:val="82AAFF"/>
          <w:sz w:val="21"/>
          <w:szCs w:val="21"/>
        </w:rPr>
        <w:t>df</w:t>
      </w:r>
      <w:r>
        <w:rPr>
          <w:rFonts w:ascii="Consolas" w:eastAsia="Times New Roman" w:hAnsi="Consolas" w:cs="Times New Roman"/>
          <w:color w:val="D6DEEB"/>
          <w:sz w:val="21"/>
          <w:szCs w:val="21"/>
        </w:rPr>
        <w:t>)</w:t>
      </w:r>
    </w:p>
    <w:p w:rsidR="00A8420A" w:rsidRDefault="00A8420A">
      <w:pPr>
        <w:shd w:val="clear" w:color="auto" w:fill="011627"/>
        <w:spacing w:after="0" w:line="285" w:lineRule="atLeast"/>
        <w:rPr>
          <w:rFonts w:ascii="Consolas" w:eastAsia="Times New Roman" w:hAnsi="Consolas" w:cs="Times New Roman"/>
          <w:color w:val="D6DEEB"/>
          <w:sz w:val="21"/>
          <w:szCs w:val="21"/>
        </w:rPr>
      </w:pP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C5E478"/>
          <w:sz w:val="21"/>
          <w:szCs w:val="21"/>
        </w:rPr>
        <w:t>print</w:t>
      </w:r>
      <w:r>
        <w:rPr>
          <w:rFonts w:ascii="Consolas" w:eastAsia="Times New Roman" w:hAnsi="Consolas" w:cs="Times New Roman"/>
          <w:color w:val="D6DEEB"/>
          <w:sz w:val="21"/>
          <w:szCs w:val="21"/>
        </w:rPr>
        <w:t>(</w:t>
      </w:r>
      <w:r>
        <w:rPr>
          <w:rFonts w:ascii="Consolas" w:eastAsia="Times New Roman" w:hAnsi="Consolas" w:cs="Times New Roman"/>
          <w:color w:val="82AAFF"/>
          <w:sz w:val="21"/>
          <w:szCs w:val="21"/>
        </w:rPr>
        <w:t>df</w:t>
      </w:r>
      <w:r>
        <w:rPr>
          <w:rFonts w:ascii="Consolas" w:eastAsia="Times New Roman" w:hAnsi="Consolas" w:cs="Times New Roman"/>
          <w:color w:val="D6DEEB"/>
          <w:sz w:val="21"/>
          <w:szCs w:val="21"/>
        </w:rPr>
        <w:t>[</w:t>
      </w:r>
      <w:r>
        <w:rPr>
          <w:rFonts w:ascii="Consolas" w:eastAsia="Times New Roman" w:hAnsi="Consolas" w:cs="Times New Roman"/>
          <w:color w:val="82AAFF"/>
          <w:sz w:val="21"/>
          <w:szCs w:val="21"/>
        </w:rPr>
        <w:t>df</w:t>
      </w:r>
      <w:r>
        <w:rPr>
          <w:rFonts w:ascii="Consolas" w:eastAsia="Times New Roman" w:hAnsi="Consolas" w:cs="Times New Roman"/>
          <w:color w:val="D6DEEB"/>
          <w:sz w:val="21"/>
          <w:szCs w:val="21"/>
        </w:rPr>
        <w:t>[</w:t>
      </w:r>
      <w:r>
        <w:rPr>
          <w:rFonts w:ascii="Consolas" w:eastAsia="Times New Roman" w:hAnsi="Consolas" w:cs="Times New Roman"/>
          <w:color w:val="D9F5DD"/>
          <w:sz w:val="21"/>
          <w:szCs w:val="21"/>
        </w:rPr>
        <w:t>"</w:t>
      </w:r>
      <w:r>
        <w:rPr>
          <w:rFonts w:ascii="Consolas" w:eastAsia="Times New Roman" w:hAnsi="Consolas" w:cs="Times New Roman"/>
          <w:color w:val="ECC48D"/>
          <w:sz w:val="21"/>
          <w:szCs w:val="21"/>
        </w:rPr>
        <w:t>distance_km</w:t>
      </w:r>
      <w:r>
        <w:rPr>
          <w:rFonts w:ascii="Consolas" w:eastAsia="Times New Roman" w:hAnsi="Consolas" w:cs="Times New Roman"/>
          <w:color w:val="D9F5DD"/>
          <w:sz w:val="21"/>
          <w:szCs w:val="21"/>
        </w:rPr>
        <w:t>"</w:t>
      </w:r>
      <w:r>
        <w:rPr>
          <w:rFonts w:ascii="Consolas" w:eastAsia="Times New Roman" w:hAnsi="Consolas" w:cs="Times New Roman"/>
          <w:color w:val="D6DEEB"/>
          <w:sz w:val="21"/>
          <w:szCs w:val="21"/>
        </w:rPr>
        <w:t>]</w:t>
      </w:r>
      <w:r>
        <w:rPr>
          <w:rFonts w:ascii="Consolas" w:eastAsia="Times New Roman" w:hAnsi="Consolas" w:cs="Times New Roman"/>
          <w:color w:val="C792EA"/>
          <w:sz w:val="21"/>
          <w:szCs w:val="21"/>
        </w:rPr>
        <w:t>&lt;=</w:t>
      </w:r>
      <w:r>
        <w:rPr>
          <w:rFonts w:ascii="Consolas" w:eastAsia="Times New Roman" w:hAnsi="Consolas" w:cs="Times New Roman"/>
          <w:color w:val="F78C6C"/>
          <w:sz w:val="21"/>
          <w:szCs w:val="21"/>
        </w:rPr>
        <w:t>0</w:t>
      </w:r>
      <w:r>
        <w:rPr>
          <w:rFonts w:ascii="Consolas" w:eastAsia="Times New Roman" w:hAnsi="Consolas" w:cs="Times New Roman"/>
          <w:color w:val="D6DEEB"/>
          <w:sz w:val="21"/>
          <w:szCs w:val="21"/>
        </w:rPr>
        <w:t>]</w:t>
      </w:r>
      <w:r>
        <w:rPr>
          <w:rFonts w:ascii="Consolas" w:eastAsia="Times New Roman" w:hAnsi="Consolas" w:cs="Times New Roman"/>
          <w:color w:val="82AAFF"/>
          <w:sz w:val="21"/>
          <w:szCs w:val="21"/>
        </w:rPr>
        <w:t>.shape</w:t>
      </w:r>
      <w:r>
        <w:rPr>
          <w:rFonts w:ascii="Consolas" w:eastAsia="Times New Roman" w:hAnsi="Consolas" w:cs="Times New Roman"/>
          <w:color w:val="D6DEEB"/>
          <w:sz w:val="21"/>
          <w:szCs w:val="21"/>
        </w:rPr>
        <w:t>)</w:t>
      </w:r>
    </w:p>
    <w:p w:rsidR="00A8420A" w:rsidRDefault="00A8420A">
      <w:pPr>
        <w:shd w:val="clear" w:color="auto" w:fill="011627"/>
        <w:spacing w:after="0" w:line="285" w:lineRule="atLeast"/>
        <w:rPr>
          <w:rFonts w:ascii="Consolas" w:eastAsia="Times New Roman" w:hAnsi="Consolas" w:cs="Times New Roman"/>
          <w:color w:val="D6DEEB"/>
          <w:sz w:val="21"/>
          <w:szCs w:val="21"/>
        </w:rPr>
      </w:pP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D6DEEB"/>
          <w:sz w:val="21"/>
          <w:szCs w:val="21"/>
        </w:rPr>
        <w:t xml:space="preserve">df </w:t>
      </w:r>
      <w:r>
        <w:rPr>
          <w:rFonts w:ascii="Consolas" w:eastAsia="Times New Roman" w:hAnsi="Consolas" w:cs="Times New Roman"/>
          <w:color w:val="C792EA"/>
          <w:sz w:val="21"/>
          <w:szCs w:val="21"/>
        </w:rPr>
        <w:t>=</w:t>
      </w:r>
      <w:r>
        <w:rPr>
          <w:rFonts w:ascii="Consolas" w:eastAsia="Times New Roman" w:hAnsi="Consolas" w:cs="Times New Roman"/>
          <w:color w:val="D6DEEB"/>
          <w:sz w:val="21"/>
          <w:szCs w:val="21"/>
        </w:rPr>
        <w:t xml:space="preserve"> df[df[</w:t>
      </w:r>
      <w:r>
        <w:rPr>
          <w:rFonts w:ascii="Consolas" w:eastAsia="Times New Roman" w:hAnsi="Consolas" w:cs="Times New Roman"/>
          <w:color w:val="D9F5DD"/>
          <w:sz w:val="21"/>
          <w:szCs w:val="21"/>
        </w:rPr>
        <w:t>'</w:t>
      </w:r>
      <w:r>
        <w:rPr>
          <w:rFonts w:ascii="Consolas" w:eastAsia="Times New Roman" w:hAnsi="Consolas" w:cs="Times New Roman"/>
          <w:color w:val="ECC48D"/>
          <w:sz w:val="21"/>
          <w:szCs w:val="21"/>
        </w:rPr>
        <w:t>distance_km</w:t>
      </w:r>
      <w:r>
        <w:rPr>
          <w:rFonts w:ascii="Consolas" w:eastAsia="Times New Roman" w:hAnsi="Consolas" w:cs="Times New Roman"/>
          <w:color w:val="D9F5DD"/>
          <w:sz w:val="21"/>
          <w:szCs w:val="21"/>
        </w:rPr>
        <w:t>'</w:t>
      </w:r>
      <w:r>
        <w:rPr>
          <w:rFonts w:ascii="Consolas" w:eastAsia="Times New Roman" w:hAnsi="Consolas" w:cs="Times New Roman"/>
          <w:color w:val="D6DEEB"/>
          <w:sz w:val="21"/>
          <w:szCs w:val="21"/>
        </w:rPr>
        <w:t xml:space="preserve">] </w:t>
      </w:r>
      <w:r>
        <w:rPr>
          <w:rFonts w:ascii="Consolas" w:eastAsia="Times New Roman" w:hAnsi="Consolas" w:cs="Times New Roman"/>
          <w:color w:val="C792EA"/>
          <w:sz w:val="21"/>
          <w:szCs w:val="21"/>
        </w:rPr>
        <w:t>&gt;</w:t>
      </w:r>
      <w:r>
        <w:rPr>
          <w:rFonts w:ascii="Consolas" w:eastAsia="Times New Roman" w:hAnsi="Consolas" w:cs="Times New Roman"/>
          <w:color w:val="F78C6C"/>
          <w:sz w:val="21"/>
          <w:szCs w:val="21"/>
        </w:rPr>
        <w:t>0</w:t>
      </w:r>
      <w:r>
        <w:rPr>
          <w:rFonts w:ascii="Consolas" w:eastAsia="Times New Roman" w:hAnsi="Consolas" w:cs="Times New Roman"/>
          <w:color w:val="D6DEEB"/>
          <w:sz w:val="21"/>
          <w:szCs w:val="21"/>
        </w:rPr>
        <w:t>]</w:t>
      </w:r>
    </w:p>
    <w:p w:rsidR="00A8420A" w:rsidRDefault="00A8420A">
      <w:pPr>
        <w:shd w:val="clear" w:color="auto" w:fill="011627"/>
        <w:spacing w:after="0" w:line="285" w:lineRule="atLeast"/>
        <w:rPr>
          <w:rFonts w:ascii="Consolas" w:eastAsia="Times New Roman" w:hAnsi="Consolas" w:cs="Times New Roman"/>
          <w:color w:val="D6DEEB"/>
          <w:sz w:val="21"/>
          <w:szCs w:val="21"/>
        </w:rPr>
      </w:pP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C5E478"/>
          <w:sz w:val="21"/>
          <w:szCs w:val="21"/>
        </w:rPr>
        <w:t>print</w:t>
      </w:r>
      <w:r>
        <w:rPr>
          <w:rFonts w:ascii="Consolas" w:eastAsia="Times New Roman" w:hAnsi="Consolas" w:cs="Times New Roman"/>
          <w:color w:val="D6DEEB"/>
          <w:sz w:val="21"/>
          <w:szCs w:val="21"/>
        </w:rPr>
        <w:t>(</w:t>
      </w:r>
      <w:r>
        <w:rPr>
          <w:rFonts w:ascii="Consolas" w:eastAsia="Times New Roman" w:hAnsi="Consolas" w:cs="Times New Roman"/>
          <w:color w:val="82AAFF"/>
          <w:sz w:val="21"/>
          <w:szCs w:val="21"/>
        </w:rPr>
        <w:t>df</w:t>
      </w:r>
      <w:r>
        <w:rPr>
          <w:rFonts w:ascii="Consolas" w:eastAsia="Times New Roman" w:hAnsi="Consolas" w:cs="Times New Roman"/>
          <w:color w:val="D6DEEB"/>
          <w:sz w:val="21"/>
          <w:szCs w:val="21"/>
        </w:rPr>
        <w:t>[</w:t>
      </w:r>
      <w:r>
        <w:rPr>
          <w:rFonts w:ascii="Consolas" w:eastAsia="Times New Roman" w:hAnsi="Consolas" w:cs="Times New Roman"/>
          <w:color w:val="D9F5DD"/>
          <w:sz w:val="21"/>
          <w:szCs w:val="21"/>
        </w:rPr>
        <w:t>'</w:t>
      </w:r>
      <w:r>
        <w:rPr>
          <w:rFonts w:ascii="Consolas" w:eastAsia="Times New Roman" w:hAnsi="Consolas" w:cs="Times New Roman"/>
          <w:color w:val="ECC48D"/>
          <w:sz w:val="21"/>
          <w:szCs w:val="21"/>
        </w:rPr>
        <w:t>distance_km</w:t>
      </w:r>
      <w:r>
        <w:rPr>
          <w:rFonts w:ascii="Consolas" w:eastAsia="Times New Roman" w:hAnsi="Consolas" w:cs="Times New Roman"/>
          <w:color w:val="D9F5DD"/>
          <w:sz w:val="21"/>
          <w:szCs w:val="21"/>
        </w:rPr>
        <w:t>'</w:t>
      </w:r>
      <w:r>
        <w:rPr>
          <w:rFonts w:ascii="Consolas" w:eastAsia="Times New Roman" w:hAnsi="Consolas" w:cs="Times New Roman"/>
          <w:color w:val="D6DEEB"/>
          <w:sz w:val="21"/>
          <w:szCs w:val="21"/>
        </w:rPr>
        <w:t>]</w:t>
      </w:r>
      <w:r>
        <w:rPr>
          <w:rFonts w:ascii="Consolas" w:eastAsia="Times New Roman" w:hAnsi="Consolas" w:cs="Times New Roman"/>
          <w:color w:val="82AAFF"/>
          <w:sz w:val="21"/>
          <w:szCs w:val="21"/>
        </w:rPr>
        <w:t>.</w:t>
      </w:r>
      <w:r>
        <w:rPr>
          <w:rFonts w:ascii="Consolas" w:eastAsia="Times New Roman" w:hAnsi="Consolas" w:cs="Times New Roman"/>
          <w:color w:val="B2CCD6"/>
          <w:sz w:val="21"/>
          <w:szCs w:val="21"/>
        </w:rPr>
        <w:t>describe</w:t>
      </w:r>
      <w:r>
        <w:rPr>
          <w:rFonts w:ascii="Consolas" w:eastAsia="Times New Roman" w:hAnsi="Consolas" w:cs="Times New Roman"/>
          <w:color w:val="D6DEEB"/>
          <w:sz w:val="21"/>
          <w:szCs w:val="21"/>
        </w:rPr>
        <w:t>())</w:t>
      </w:r>
    </w:p>
    <w:p w:rsidR="00A8420A" w:rsidRDefault="00A8420A">
      <w:pPr>
        <w:shd w:val="clear" w:color="auto" w:fill="011627"/>
        <w:spacing w:after="0" w:line="285" w:lineRule="atLeast"/>
        <w:rPr>
          <w:rFonts w:ascii="Consolas" w:eastAsia="Times New Roman" w:hAnsi="Consolas" w:cs="Times New Roman"/>
          <w:color w:val="D6DEEB"/>
          <w:sz w:val="21"/>
          <w:szCs w:val="21"/>
        </w:rPr>
      </w:pP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D6DEEB"/>
          <w:sz w:val="21"/>
          <w:szCs w:val="21"/>
        </w:rPr>
        <w:t xml:space="preserve">df </w:t>
      </w:r>
      <w:r>
        <w:rPr>
          <w:rFonts w:ascii="Consolas" w:eastAsia="Times New Roman" w:hAnsi="Consolas" w:cs="Times New Roman"/>
          <w:color w:val="C792EA"/>
          <w:sz w:val="21"/>
          <w:szCs w:val="21"/>
        </w:rPr>
        <w:t>=</w:t>
      </w:r>
      <w:r>
        <w:rPr>
          <w:rFonts w:ascii="Consolas" w:eastAsia="Times New Roman" w:hAnsi="Consolas" w:cs="Times New Roman"/>
          <w:color w:val="D6DEEB"/>
          <w:sz w:val="21"/>
          <w:szCs w:val="21"/>
        </w:rPr>
        <w:t xml:space="preserve"> df[df[</w:t>
      </w:r>
      <w:r>
        <w:rPr>
          <w:rFonts w:ascii="Consolas" w:eastAsia="Times New Roman" w:hAnsi="Consolas" w:cs="Times New Roman"/>
          <w:color w:val="D9F5DD"/>
          <w:sz w:val="21"/>
          <w:szCs w:val="21"/>
        </w:rPr>
        <w:t>'</w:t>
      </w:r>
      <w:r>
        <w:rPr>
          <w:rFonts w:ascii="Consolas" w:eastAsia="Times New Roman" w:hAnsi="Consolas" w:cs="Times New Roman"/>
          <w:color w:val="ECC48D"/>
          <w:sz w:val="21"/>
          <w:szCs w:val="21"/>
        </w:rPr>
        <w:t>distance_km</w:t>
      </w:r>
      <w:r>
        <w:rPr>
          <w:rFonts w:ascii="Consolas" w:eastAsia="Times New Roman" w:hAnsi="Consolas" w:cs="Times New Roman"/>
          <w:color w:val="D9F5DD"/>
          <w:sz w:val="21"/>
          <w:szCs w:val="21"/>
        </w:rPr>
        <w:t>'</w:t>
      </w:r>
      <w:r>
        <w:rPr>
          <w:rFonts w:ascii="Consolas" w:eastAsia="Times New Roman" w:hAnsi="Consolas" w:cs="Times New Roman"/>
          <w:color w:val="D6DEEB"/>
          <w:sz w:val="21"/>
          <w:szCs w:val="21"/>
        </w:rPr>
        <w:t xml:space="preserve">] </w:t>
      </w:r>
      <w:r>
        <w:rPr>
          <w:rFonts w:ascii="Consolas" w:eastAsia="Times New Roman" w:hAnsi="Consolas" w:cs="Times New Roman"/>
          <w:color w:val="C792EA"/>
          <w:sz w:val="21"/>
          <w:szCs w:val="21"/>
        </w:rPr>
        <w:t>&lt;=</w:t>
      </w:r>
      <w:r>
        <w:rPr>
          <w:rFonts w:ascii="Consolas" w:eastAsia="Times New Roman" w:hAnsi="Consolas" w:cs="Times New Roman"/>
          <w:color w:val="F78C6C"/>
          <w:sz w:val="21"/>
          <w:szCs w:val="21"/>
        </w:rPr>
        <w:t>70</w:t>
      </w:r>
      <w:r>
        <w:rPr>
          <w:rFonts w:ascii="Consolas" w:eastAsia="Times New Roman" w:hAnsi="Consolas" w:cs="Times New Roman"/>
          <w:color w:val="D6DEEB"/>
          <w:sz w:val="21"/>
          <w:szCs w:val="21"/>
        </w:rPr>
        <w:t>]</w:t>
      </w:r>
    </w:p>
    <w:p w:rsidR="00A8420A" w:rsidRDefault="00A8420A">
      <w:pPr>
        <w:shd w:val="clear" w:color="auto" w:fill="011627"/>
        <w:spacing w:after="0" w:line="285" w:lineRule="atLeast"/>
        <w:rPr>
          <w:rFonts w:ascii="Consolas" w:eastAsia="Times New Roman" w:hAnsi="Consolas" w:cs="Times New Roman"/>
          <w:color w:val="D6DEEB"/>
          <w:sz w:val="21"/>
          <w:szCs w:val="21"/>
        </w:rPr>
      </w:pP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D6DEEB"/>
          <w:sz w:val="21"/>
          <w:szCs w:val="21"/>
        </w:rPr>
        <w:t xml:space="preserve">df </w:t>
      </w:r>
      <w:r>
        <w:rPr>
          <w:rFonts w:ascii="Consolas" w:eastAsia="Times New Roman" w:hAnsi="Consolas" w:cs="Times New Roman"/>
          <w:color w:val="C792EA"/>
          <w:sz w:val="21"/>
          <w:szCs w:val="21"/>
        </w:rPr>
        <w:t>=</w:t>
      </w:r>
      <w:r>
        <w:rPr>
          <w:rFonts w:ascii="Consolas" w:eastAsia="Times New Roman" w:hAnsi="Consolas" w:cs="Times New Roman"/>
          <w:color w:val="D6DEEB"/>
          <w:sz w:val="21"/>
          <w:szCs w:val="21"/>
        </w:rPr>
        <w:t xml:space="preserve"> df[df[</w:t>
      </w:r>
      <w:r>
        <w:rPr>
          <w:rFonts w:ascii="Consolas" w:eastAsia="Times New Roman" w:hAnsi="Consolas" w:cs="Times New Roman"/>
          <w:color w:val="D9F5DD"/>
          <w:sz w:val="21"/>
          <w:szCs w:val="21"/>
        </w:rPr>
        <w:t>'</w:t>
      </w:r>
      <w:r>
        <w:rPr>
          <w:rFonts w:ascii="Consolas" w:eastAsia="Times New Roman" w:hAnsi="Consolas" w:cs="Times New Roman"/>
          <w:color w:val="ECC48D"/>
          <w:sz w:val="21"/>
          <w:szCs w:val="21"/>
        </w:rPr>
        <w:t>distance_km</w:t>
      </w:r>
      <w:r>
        <w:rPr>
          <w:rFonts w:ascii="Consolas" w:eastAsia="Times New Roman" w:hAnsi="Consolas" w:cs="Times New Roman"/>
          <w:color w:val="D9F5DD"/>
          <w:sz w:val="21"/>
          <w:szCs w:val="21"/>
        </w:rPr>
        <w:t>'</w:t>
      </w:r>
      <w:r>
        <w:rPr>
          <w:rFonts w:ascii="Consolas" w:eastAsia="Times New Roman" w:hAnsi="Consolas" w:cs="Times New Roman"/>
          <w:color w:val="D6DEEB"/>
          <w:sz w:val="21"/>
          <w:szCs w:val="21"/>
        </w:rPr>
        <w:t xml:space="preserve">] </w:t>
      </w:r>
      <w:r>
        <w:rPr>
          <w:rFonts w:ascii="Consolas" w:eastAsia="Times New Roman" w:hAnsi="Consolas" w:cs="Times New Roman"/>
          <w:color w:val="C792EA"/>
          <w:sz w:val="21"/>
          <w:szCs w:val="21"/>
        </w:rPr>
        <w:t>&gt;=</w:t>
      </w:r>
      <w:r>
        <w:rPr>
          <w:rFonts w:ascii="Consolas" w:eastAsia="Times New Roman" w:hAnsi="Consolas" w:cs="Times New Roman"/>
          <w:color w:val="F78C6C"/>
          <w:sz w:val="21"/>
          <w:szCs w:val="21"/>
        </w:rPr>
        <w:t>0.1</w:t>
      </w:r>
      <w:r>
        <w:rPr>
          <w:rFonts w:ascii="Consolas" w:eastAsia="Times New Roman" w:hAnsi="Consolas" w:cs="Times New Roman"/>
          <w:color w:val="D6DEEB"/>
          <w:sz w:val="21"/>
          <w:szCs w:val="21"/>
        </w:rPr>
        <w:t>]</w:t>
      </w:r>
    </w:p>
    <w:p w:rsidR="00A8420A" w:rsidRDefault="00A8420A">
      <w:pPr>
        <w:shd w:val="clear" w:color="auto" w:fill="011627"/>
        <w:spacing w:after="0" w:line="285" w:lineRule="atLeast"/>
        <w:rPr>
          <w:rFonts w:ascii="Consolas" w:eastAsia="Times New Roman" w:hAnsi="Consolas" w:cs="Times New Roman"/>
          <w:color w:val="D6DEEB"/>
          <w:sz w:val="21"/>
          <w:szCs w:val="21"/>
        </w:rPr>
      </w:pP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637777"/>
          <w:sz w:val="21"/>
          <w:szCs w:val="21"/>
        </w:rPr>
        <w:t>##building the model</w:t>
      </w:r>
    </w:p>
    <w:p w:rsidR="00A8420A" w:rsidRDefault="00A8420A">
      <w:pPr>
        <w:shd w:val="clear" w:color="auto" w:fill="011627"/>
        <w:spacing w:after="0" w:line="285" w:lineRule="atLeast"/>
        <w:rPr>
          <w:rFonts w:ascii="Consolas" w:eastAsia="Times New Roman" w:hAnsi="Consolas" w:cs="Times New Roman"/>
          <w:color w:val="D6DEEB"/>
          <w:sz w:val="21"/>
          <w:szCs w:val="21"/>
        </w:rPr>
      </w:pP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D6DEEB"/>
          <w:sz w:val="21"/>
          <w:szCs w:val="21"/>
        </w:rPr>
        <w:t>x</w:t>
      </w:r>
      <w:r>
        <w:rPr>
          <w:rFonts w:ascii="Consolas" w:eastAsia="Times New Roman" w:hAnsi="Consolas" w:cs="Times New Roman"/>
          <w:color w:val="C792EA"/>
          <w:sz w:val="21"/>
          <w:szCs w:val="21"/>
        </w:rPr>
        <w:t>=</w:t>
      </w:r>
      <w:r>
        <w:rPr>
          <w:rFonts w:ascii="Consolas" w:eastAsia="Times New Roman" w:hAnsi="Consolas" w:cs="Times New Roman"/>
          <w:color w:val="D6DEEB"/>
          <w:sz w:val="21"/>
          <w:szCs w:val="21"/>
        </w:rPr>
        <w:t>df[</w:t>
      </w:r>
      <w:r>
        <w:rPr>
          <w:rFonts w:ascii="Consolas" w:eastAsia="Times New Roman" w:hAnsi="Consolas" w:cs="Times New Roman"/>
          <w:color w:val="D9F5DD"/>
          <w:sz w:val="21"/>
          <w:szCs w:val="21"/>
        </w:rPr>
        <w:t>["</w:t>
      </w:r>
      <w:r>
        <w:rPr>
          <w:rFonts w:ascii="Consolas" w:eastAsia="Times New Roman" w:hAnsi="Consolas" w:cs="Times New Roman"/>
          <w:color w:val="ECC48D"/>
          <w:sz w:val="21"/>
          <w:szCs w:val="21"/>
        </w:rPr>
        <w:t>distance_km</w:t>
      </w:r>
      <w:r>
        <w:rPr>
          <w:rFonts w:ascii="Consolas" w:eastAsia="Times New Roman" w:hAnsi="Consolas" w:cs="Times New Roman"/>
          <w:color w:val="D9F5DD"/>
          <w:sz w:val="21"/>
          <w:szCs w:val="21"/>
        </w:rPr>
        <w:t>"]</w:t>
      </w:r>
      <w:r>
        <w:rPr>
          <w:rFonts w:ascii="Consolas" w:eastAsia="Times New Roman" w:hAnsi="Consolas" w:cs="Times New Roman"/>
          <w:color w:val="D6DEEB"/>
          <w:sz w:val="21"/>
          <w:szCs w:val="21"/>
        </w:rPr>
        <w:t>].values</w:t>
      </w: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D6DEEB"/>
          <w:sz w:val="21"/>
          <w:szCs w:val="21"/>
        </w:rPr>
        <w:t>y</w:t>
      </w:r>
      <w:r>
        <w:rPr>
          <w:rFonts w:ascii="Consolas" w:eastAsia="Times New Roman" w:hAnsi="Consolas" w:cs="Times New Roman"/>
          <w:color w:val="C792EA"/>
          <w:sz w:val="21"/>
          <w:szCs w:val="21"/>
        </w:rPr>
        <w:t>=</w:t>
      </w:r>
      <w:r>
        <w:rPr>
          <w:rFonts w:ascii="Consolas" w:eastAsia="Times New Roman" w:hAnsi="Consolas" w:cs="Times New Roman"/>
          <w:color w:val="D6DEEB"/>
          <w:sz w:val="21"/>
          <w:szCs w:val="21"/>
        </w:rPr>
        <w:t>df[</w:t>
      </w:r>
      <w:r>
        <w:rPr>
          <w:rFonts w:ascii="Consolas" w:eastAsia="Times New Roman" w:hAnsi="Consolas" w:cs="Times New Roman"/>
          <w:color w:val="D9F5DD"/>
          <w:sz w:val="21"/>
          <w:szCs w:val="21"/>
        </w:rPr>
        <w:t>"</w:t>
      </w:r>
      <w:r>
        <w:rPr>
          <w:rFonts w:ascii="Consolas" w:eastAsia="Times New Roman" w:hAnsi="Consolas" w:cs="Times New Roman"/>
          <w:color w:val="ECC48D"/>
          <w:sz w:val="21"/>
          <w:szCs w:val="21"/>
        </w:rPr>
        <w:t>fare_amount</w:t>
      </w:r>
      <w:r>
        <w:rPr>
          <w:rFonts w:ascii="Consolas" w:eastAsia="Times New Roman" w:hAnsi="Consolas" w:cs="Times New Roman"/>
          <w:color w:val="D9F5DD"/>
          <w:sz w:val="21"/>
          <w:szCs w:val="21"/>
        </w:rPr>
        <w:t>"</w:t>
      </w:r>
      <w:r>
        <w:rPr>
          <w:rFonts w:ascii="Consolas" w:eastAsia="Times New Roman" w:hAnsi="Consolas" w:cs="Times New Roman"/>
          <w:color w:val="D6DEEB"/>
          <w:sz w:val="21"/>
          <w:szCs w:val="21"/>
        </w:rPr>
        <w:t>].values</w:t>
      </w:r>
    </w:p>
    <w:p w:rsidR="00A8420A" w:rsidRDefault="00A8420A">
      <w:pPr>
        <w:shd w:val="clear" w:color="auto" w:fill="011627"/>
        <w:spacing w:after="0" w:line="285" w:lineRule="atLeast"/>
        <w:rPr>
          <w:rFonts w:ascii="Consolas" w:eastAsia="Times New Roman" w:hAnsi="Consolas" w:cs="Times New Roman"/>
          <w:color w:val="D6DEEB"/>
          <w:sz w:val="21"/>
          <w:szCs w:val="21"/>
        </w:rPr>
      </w:pP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C792EA"/>
          <w:sz w:val="21"/>
          <w:szCs w:val="21"/>
        </w:rPr>
        <w:t>from</w:t>
      </w:r>
      <w:r>
        <w:rPr>
          <w:rFonts w:ascii="Consolas" w:eastAsia="Times New Roman" w:hAnsi="Consolas" w:cs="Times New Roman"/>
          <w:color w:val="D6DEEB"/>
          <w:sz w:val="21"/>
          <w:szCs w:val="21"/>
        </w:rPr>
        <w:t xml:space="preserve"> sklearn.model_selection </w:t>
      </w:r>
      <w:r>
        <w:rPr>
          <w:rFonts w:ascii="Consolas" w:eastAsia="Times New Roman" w:hAnsi="Consolas" w:cs="Times New Roman"/>
          <w:color w:val="C792EA"/>
          <w:sz w:val="21"/>
          <w:szCs w:val="21"/>
        </w:rPr>
        <w:t>import</w:t>
      </w:r>
      <w:r>
        <w:rPr>
          <w:rFonts w:ascii="Consolas" w:eastAsia="Times New Roman" w:hAnsi="Consolas" w:cs="Times New Roman"/>
          <w:color w:val="D6DEEB"/>
          <w:sz w:val="21"/>
          <w:szCs w:val="21"/>
        </w:rPr>
        <w:t xml:space="preserve"> train_test_split</w:t>
      </w: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D6DEEB"/>
          <w:sz w:val="21"/>
          <w:szCs w:val="21"/>
        </w:rPr>
        <w:t>x_train,x_test,y_train,y_test</w:t>
      </w:r>
      <w:r>
        <w:rPr>
          <w:rFonts w:ascii="Consolas" w:eastAsia="Times New Roman" w:hAnsi="Consolas" w:cs="Times New Roman"/>
          <w:color w:val="C792EA"/>
          <w:sz w:val="21"/>
          <w:szCs w:val="21"/>
        </w:rPr>
        <w:t>=</w:t>
      </w:r>
      <w:r>
        <w:rPr>
          <w:rFonts w:ascii="Consolas" w:eastAsia="Times New Roman" w:hAnsi="Consolas" w:cs="Times New Roman"/>
          <w:color w:val="B2CCD6"/>
          <w:sz w:val="21"/>
          <w:szCs w:val="21"/>
        </w:rPr>
        <w:t>train_test_split</w:t>
      </w:r>
      <w:r>
        <w:rPr>
          <w:rFonts w:ascii="Consolas" w:eastAsia="Times New Roman" w:hAnsi="Consolas" w:cs="Times New Roman"/>
          <w:color w:val="D6DEEB"/>
          <w:sz w:val="21"/>
          <w:szCs w:val="21"/>
        </w:rPr>
        <w:t>(</w:t>
      </w:r>
      <w:r>
        <w:rPr>
          <w:rFonts w:ascii="Consolas" w:eastAsia="Times New Roman" w:hAnsi="Consolas" w:cs="Times New Roman"/>
          <w:color w:val="82AAFF"/>
          <w:sz w:val="21"/>
          <w:szCs w:val="21"/>
        </w:rPr>
        <w:t>x</w:t>
      </w:r>
      <w:r>
        <w:rPr>
          <w:rFonts w:ascii="Consolas" w:eastAsia="Times New Roman" w:hAnsi="Consolas" w:cs="Times New Roman"/>
          <w:color w:val="D9F5DD"/>
          <w:sz w:val="21"/>
          <w:szCs w:val="21"/>
        </w:rPr>
        <w:t>,</w:t>
      </w:r>
      <w:r>
        <w:rPr>
          <w:rFonts w:ascii="Consolas" w:eastAsia="Times New Roman" w:hAnsi="Consolas" w:cs="Times New Roman"/>
          <w:color w:val="82AAFF"/>
          <w:sz w:val="21"/>
          <w:szCs w:val="21"/>
        </w:rPr>
        <w:t>y</w:t>
      </w:r>
      <w:r>
        <w:rPr>
          <w:rFonts w:ascii="Consolas" w:eastAsia="Times New Roman" w:hAnsi="Consolas" w:cs="Times New Roman"/>
          <w:color w:val="D9F5DD"/>
          <w:sz w:val="21"/>
          <w:szCs w:val="21"/>
        </w:rPr>
        <w:t>,</w:t>
      </w:r>
      <w:r>
        <w:rPr>
          <w:rFonts w:ascii="Consolas" w:eastAsia="Times New Roman" w:hAnsi="Consolas" w:cs="Times New Roman"/>
          <w:color w:val="D7DBE0"/>
          <w:sz w:val="21"/>
          <w:szCs w:val="21"/>
        </w:rPr>
        <w:t>test_size</w:t>
      </w:r>
      <w:r>
        <w:rPr>
          <w:rFonts w:ascii="Consolas" w:eastAsia="Times New Roman" w:hAnsi="Consolas" w:cs="Times New Roman"/>
          <w:color w:val="C792EA"/>
          <w:sz w:val="21"/>
          <w:szCs w:val="21"/>
        </w:rPr>
        <w:t>=</w:t>
      </w:r>
      <w:r>
        <w:rPr>
          <w:rFonts w:ascii="Consolas" w:eastAsia="Times New Roman" w:hAnsi="Consolas" w:cs="Times New Roman"/>
          <w:color w:val="F78C6C"/>
          <w:sz w:val="21"/>
          <w:szCs w:val="21"/>
        </w:rPr>
        <w:t>0.2</w:t>
      </w:r>
      <w:r>
        <w:rPr>
          <w:rFonts w:ascii="Consolas" w:eastAsia="Times New Roman" w:hAnsi="Consolas" w:cs="Times New Roman"/>
          <w:color w:val="D9F5DD"/>
          <w:sz w:val="21"/>
          <w:szCs w:val="21"/>
        </w:rPr>
        <w:t>,</w:t>
      </w:r>
      <w:r>
        <w:rPr>
          <w:rFonts w:ascii="Consolas" w:eastAsia="Times New Roman" w:hAnsi="Consolas" w:cs="Times New Roman"/>
          <w:color w:val="D7DBE0"/>
          <w:sz w:val="21"/>
          <w:szCs w:val="21"/>
        </w:rPr>
        <w:t>random_state</w:t>
      </w:r>
      <w:r>
        <w:rPr>
          <w:rFonts w:ascii="Consolas" w:eastAsia="Times New Roman" w:hAnsi="Consolas" w:cs="Times New Roman"/>
          <w:color w:val="C792EA"/>
          <w:sz w:val="21"/>
          <w:szCs w:val="21"/>
        </w:rPr>
        <w:t>=</w:t>
      </w:r>
      <w:r>
        <w:rPr>
          <w:rFonts w:ascii="Consolas" w:eastAsia="Times New Roman" w:hAnsi="Consolas" w:cs="Times New Roman"/>
          <w:color w:val="F78C6C"/>
          <w:sz w:val="21"/>
          <w:szCs w:val="21"/>
        </w:rPr>
        <w:t>0</w:t>
      </w:r>
      <w:r>
        <w:rPr>
          <w:rFonts w:ascii="Consolas" w:eastAsia="Times New Roman" w:hAnsi="Consolas" w:cs="Times New Roman"/>
          <w:color w:val="D6DEEB"/>
          <w:sz w:val="21"/>
          <w:szCs w:val="21"/>
        </w:rPr>
        <w:t>)</w:t>
      </w:r>
    </w:p>
    <w:p w:rsidR="00A8420A" w:rsidRDefault="00A8420A">
      <w:pPr>
        <w:shd w:val="clear" w:color="auto" w:fill="011627"/>
        <w:spacing w:after="0" w:line="285" w:lineRule="atLeast"/>
        <w:rPr>
          <w:rFonts w:ascii="Consolas" w:eastAsia="Times New Roman" w:hAnsi="Consolas" w:cs="Times New Roman"/>
          <w:color w:val="D6DEEB"/>
          <w:sz w:val="21"/>
          <w:szCs w:val="21"/>
        </w:rPr>
      </w:pP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C792EA"/>
          <w:sz w:val="21"/>
          <w:szCs w:val="21"/>
        </w:rPr>
        <w:t>from</w:t>
      </w:r>
      <w:r>
        <w:rPr>
          <w:rFonts w:ascii="Consolas" w:eastAsia="Times New Roman" w:hAnsi="Consolas" w:cs="Times New Roman"/>
          <w:color w:val="D6DEEB"/>
          <w:sz w:val="21"/>
          <w:szCs w:val="21"/>
        </w:rPr>
        <w:t xml:space="preserve"> sklearn.linear_model </w:t>
      </w:r>
      <w:r>
        <w:rPr>
          <w:rFonts w:ascii="Consolas" w:eastAsia="Times New Roman" w:hAnsi="Consolas" w:cs="Times New Roman"/>
          <w:color w:val="C792EA"/>
          <w:sz w:val="21"/>
          <w:szCs w:val="21"/>
        </w:rPr>
        <w:t>import</w:t>
      </w:r>
      <w:r>
        <w:rPr>
          <w:rFonts w:ascii="Consolas" w:eastAsia="Times New Roman" w:hAnsi="Consolas" w:cs="Times New Roman"/>
          <w:color w:val="D6DEEB"/>
          <w:sz w:val="21"/>
          <w:szCs w:val="21"/>
        </w:rPr>
        <w:t xml:space="preserve"> LinearRegression</w:t>
      </w: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D6DEEB"/>
          <w:sz w:val="21"/>
          <w:szCs w:val="21"/>
        </w:rPr>
        <w:t>regressor</w:t>
      </w:r>
      <w:r>
        <w:rPr>
          <w:rFonts w:ascii="Consolas" w:eastAsia="Times New Roman" w:hAnsi="Consolas" w:cs="Times New Roman"/>
          <w:color w:val="C792EA"/>
          <w:sz w:val="21"/>
          <w:szCs w:val="21"/>
        </w:rPr>
        <w:t>=</w:t>
      </w:r>
      <w:r>
        <w:rPr>
          <w:rFonts w:ascii="Consolas" w:eastAsia="Times New Roman" w:hAnsi="Consolas" w:cs="Times New Roman"/>
          <w:color w:val="B2CCD6"/>
          <w:sz w:val="21"/>
          <w:szCs w:val="21"/>
        </w:rPr>
        <w:t>LinearRegression</w:t>
      </w:r>
      <w:r>
        <w:rPr>
          <w:rFonts w:ascii="Consolas" w:eastAsia="Times New Roman" w:hAnsi="Consolas" w:cs="Times New Roman"/>
          <w:color w:val="D6DEEB"/>
          <w:sz w:val="21"/>
          <w:szCs w:val="21"/>
        </w:rPr>
        <w:t>()</w:t>
      </w: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D6DEEB"/>
          <w:sz w:val="21"/>
          <w:szCs w:val="21"/>
        </w:rPr>
        <w:t>regressor.</w:t>
      </w:r>
      <w:r>
        <w:rPr>
          <w:rFonts w:ascii="Consolas" w:eastAsia="Times New Roman" w:hAnsi="Consolas" w:cs="Times New Roman"/>
          <w:color w:val="B2CCD6"/>
          <w:sz w:val="21"/>
          <w:szCs w:val="21"/>
        </w:rPr>
        <w:t>fit</w:t>
      </w:r>
      <w:r>
        <w:rPr>
          <w:rFonts w:ascii="Consolas" w:eastAsia="Times New Roman" w:hAnsi="Consolas" w:cs="Times New Roman"/>
          <w:color w:val="D6DEEB"/>
          <w:sz w:val="21"/>
          <w:szCs w:val="21"/>
        </w:rPr>
        <w:t>(</w:t>
      </w:r>
      <w:r>
        <w:rPr>
          <w:rFonts w:ascii="Consolas" w:eastAsia="Times New Roman" w:hAnsi="Consolas" w:cs="Times New Roman"/>
          <w:color w:val="82AAFF"/>
          <w:sz w:val="21"/>
          <w:szCs w:val="21"/>
        </w:rPr>
        <w:t>x_train</w:t>
      </w:r>
      <w:r>
        <w:rPr>
          <w:rFonts w:ascii="Consolas" w:eastAsia="Times New Roman" w:hAnsi="Consolas" w:cs="Times New Roman"/>
          <w:color w:val="D9F5DD"/>
          <w:sz w:val="21"/>
          <w:szCs w:val="21"/>
        </w:rPr>
        <w:t>,</w:t>
      </w:r>
      <w:r>
        <w:rPr>
          <w:rFonts w:ascii="Consolas" w:eastAsia="Times New Roman" w:hAnsi="Consolas" w:cs="Times New Roman"/>
          <w:color w:val="82AAFF"/>
          <w:sz w:val="21"/>
          <w:szCs w:val="21"/>
        </w:rPr>
        <w:t>y_train</w:t>
      </w:r>
      <w:r>
        <w:rPr>
          <w:rFonts w:ascii="Consolas" w:eastAsia="Times New Roman" w:hAnsi="Consolas" w:cs="Times New Roman"/>
          <w:color w:val="D6DEEB"/>
          <w:sz w:val="21"/>
          <w:szCs w:val="21"/>
        </w:rPr>
        <w:t>)</w:t>
      </w:r>
    </w:p>
    <w:p w:rsidR="00A8420A" w:rsidRDefault="00A8420A">
      <w:pPr>
        <w:shd w:val="clear" w:color="auto" w:fill="011627"/>
        <w:spacing w:after="0" w:line="285" w:lineRule="atLeast"/>
        <w:rPr>
          <w:rFonts w:ascii="Consolas" w:eastAsia="Times New Roman" w:hAnsi="Consolas" w:cs="Times New Roman"/>
          <w:color w:val="D6DEEB"/>
          <w:sz w:val="21"/>
          <w:szCs w:val="21"/>
        </w:rPr>
      </w:pP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D6DEEB"/>
          <w:sz w:val="21"/>
          <w:szCs w:val="21"/>
        </w:rPr>
        <w:t>y_pred</w:t>
      </w:r>
      <w:r>
        <w:rPr>
          <w:rFonts w:ascii="Consolas" w:eastAsia="Times New Roman" w:hAnsi="Consolas" w:cs="Times New Roman"/>
          <w:color w:val="C792EA"/>
          <w:sz w:val="21"/>
          <w:szCs w:val="21"/>
        </w:rPr>
        <w:t>=</w:t>
      </w:r>
      <w:r>
        <w:rPr>
          <w:rFonts w:ascii="Consolas" w:eastAsia="Times New Roman" w:hAnsi="Consolas" w:cs="Times New Roman"/>
          <w:color w:val="D6DEEB"/>
          <w:sz w:val="21"/>
          <w:szCs w:val="21"/>
        </w:rPr>
        <w:t>regressor.</w:t>
      </w:r>
      <w:r>
        <w:rPr>
          <w:rFonts w:ascii="Consolas" w:eastAsia="Times New Roman" w:hAnsi="Consolas" w:cs="Times New Roman"/>
          <w:color w:val="B2CCD6"/>
          <w:sz w:val="21"/>
          <w:szCs w:val="21"/>
        </w:rPr>
        <w:t>predict</w:t>
      </w:r>
      <w:r>
        <w:rPr>
          <w:rFonts w:ascii="Consolas" w:eastAsia="Times New Roman" w:hAnsi="Consolas" w:cs="Times New Roman"/>
          <w:color w:val="D6DEEB"/>
          <w:sz w:val="21"/>
          <w:szCs w:val="21"/>
        </w:rPr>
        <w:t>(</w:t>
      </w:r>
      <w:r>
        <w:rPr>
          <w:rFonts w:ascii="Consolas" w:eastAsia="Times New Roman" w:hAnsi="Consolas" w:cs="Times New Roman"/>
          <w:color w:val="82AAFF"/>
          <w:sz w:val="21"/>
          <w:szCs w:val="21"/>
        </w:rPr>
        <w:t>x_test</w:t>
      </w:r>
      <w:r>
        <w:rPr>
          <w:rFonts w:ascii="Consolas" w:eastAsia="Times New Roman" w:hAnsi="Consolas" w:cs="Times New Roman"/>
          <w:color w:val="D6DEEB"/>
          <w:sz w:val="21"/>
          <w:szCs w:val="21"/>
        </w:rPr>
        <w:t>)</w:t>
      </w:r>
    </w:p>
    <w:p w:rsidR="00A8420A" w:rsidRDefault="00A8420A">
      <w:pPr>
        <w:shd w:val="clear" w:color="auto" w:fill="011627"/>
        <w:spacing w:after="0" w:line="285" w:lineRule="atLeast"/>
        <w:rPr>
          <w:rFonts w:ascii="Consolas" w:eastAsia="Times New Roman" w:hAnsi="Consolas" w:cs="Times New Roman"/>
          <w:color w:val="D6DEEB"/>
          <w:sz w:val="21"/>
          <w:szCs w:val="21"/>
        </w:rPr>
      </w:pP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D6DEEB"/>
          <w:sz w:val="21"/>
          <w:szCs w:val="21"/>
        </w:rPr>
        <w:t>plt.</w:t>
      </w:r>
      <w:r>
        <w:rPr>
          <w:rFonts w:ascii="Consolas" w:eastAsia="Times New Roman" w:hAnsi="Consolas" w:cs="Times New Roman"/>
          <w:color w:val="B2CCD6"/>
          <w:sz w:val="21"/>
          <w:szCs w:val="21"/>
        </w:rPr>
        <w:t>scatter</w:t>
      </w:r>
      <w:r>
        <w:rPr>
          <w:rFonts w:ascii="Consolas" w:eastAsia="Times New Roman" w:hAnsi="Consolas" w:cs="Times New Roman"/>
          <w:color w:val="D6DEEB"/>
          <w:sz w:val="21"/>
          <w:szCs w:val="21"/>
        </w:rPr>
        <w:t>(</w:t>
      </w:r>
      <w:r>
        <w:rPr>
          <w:rFonts w:ascii="Consolas" w:eastAsia="Times New Roman" w:hAnsi="Consolas" w:cs="Times New Roman"/>
          <w:color w:val="82AAFF"/>
          <w:sz w:val="21"/>
          <w:szCs w:val="21"/>
        </w:rPr>
        <w:t>x_test</w:t>
      </w:r>
      <w:r>
        <w:rPr>
          <w:rFonts w:ascii="Consolas" w:eastAsia="Times New Roman" w:hAnsi="Consolas" w:cs="Times New Roman"/>
          <w:color w:val="D9F5DD"/>
          <w:sz w:val="21"/>
          <w:szCs w:val="21"/>
        </w:rPr>
        <w:t>,</w:t>
      </w:r>
      <w:r>
        <w:rPr>
          <w:rFonts w:ascii="Consolas" w:eastAsia="Times New Roman" w:hAnsi="Consolas" w:cs="Times New Roman"/>
          <w:color w:val="82AAFF"/>
          <w:sz w:val="21"/>
          <w:szCs w:val="21"/>
        </w:rPr>
        <w:t>y_test</w:t>
      </w:r>
      <w:r>
        <w:rPr>
          <w:rFonts w:ascii="Consolas" w:eastAsia="Times New Roman" w:hAnsi="Consolas" w:cs="Times New Roman"/>
          <w:color w:val="D9F5DD"/>
          <w:sz w:val="21"/>
          <w:szCs w:val="21"/>
        </w:rPr>
        <w:t>,</w:t>
      </w:r>
      <w:r>
        <w:rPr>
          <w:rFonts w:ascii="Consolas" w:eastAsia="Times New Roman" w:hAnsi="Consolas" w:cs="Times New Roman"/>
          <w:color w:val="D7DBE0"/>
          <w:sz w:val="21"/>
          <w:szCs w:val="21"/>
        </w:rPr>
        <w:t>color</w:t>
      </w:r>
      <w:r>
        <w:rPr>
          <w:rFonts w:ascii="Consolas" w:eastAsia="Times New Roman" w:hAnsi="Consolas" w:cs="Times New Roman"/>
          <w:color w:val="C792EA"/>
          <w:sz w:val="21"/>
          <w:szCs w:val="21"/>
        </w:rPr>
        <w:t>=</w:t>
      </w:r>
      <w:r>
        <w:rPr>
          <w:rFonts w:ascii="Consolas" w:eastAsia="Times New Roman" w:hAnsi="Consolas" w:cs="Times New Roman"/>
          <w:color w:val="D9F5DD"/>
          <w:sz w:val="21"/>
          <w:szCs w:val="21"/>
        </w:rPr>
        <w:t>"</w:t>
      </w:r>
      <w:r>
        <w:rPr>
          <w:rFonts w:ascii="Consolas" w:eastAsia="Times New Roman" w:hAnsi="Consolas" w:cs="Times New Roman"/>
          <w:color w:val="ECC48D"/>
          <w:sz w:val="21"/>
          <w:szCs w:val="21"/>
        </w:rPr>
        <w:t>blue</w:t>
      </w:r>
      <w:r>
        <w:rPr>
          <w:rFonts w:ascii="Consolas" w:eastAsia="Times New Roman" w:hAnsi="Consolas" w:cs="Times New Roman"/>
          <w:color w:val="D9F5DD"/>
          <w:sz w:val="21"/>
          <w:szCs w:val="21"/>
        </w:rPr>
        <w:t>"</w:t>
      </w:r>
      <w:r>
        <w:rPr>
          <w:rFonts w:ascii="Consolas" w:eastAsia="Times New Roman" w:hAnsi="Consolas" w:cs="Times New Roman"/>
          <w:color w:val="D6DEEB"/>
          <w:sz w:val="21"/>
          <w:szCs w:val="21"/>
        </w:rPr>
        <w:t>)</w:t>
      </w: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D6DEEB"/>
          <w:sz w:val="21"/>
          <w:szCs w:val="21"/>
        </w:rPr>
        <w:t>plt.</w:t>
      </w:r>
      <w:r>
        <w:rPr>
          <w:rFonts w:ascii="Consolas" w:eastAsia="Times New Roman" w:hAnsi="Consolas" w:cs="Times New Roman"/>
          <w:color w:val="B2CCD6"/>
          <w:sz w:val="21"/>
          <w:szCs w:val="21"/>
        </w:rPr>
        <w:t>plot</w:t>
      </w:r>
      <w:r>
        <w:rPr>
          <w:rFonts w:ascii="Consolas" w:eastAsia="Times New Roman" w:hAnsi="Consolas" w:cs="Times New Roman"/>
          <w:color w:val="D6DEEB"/>
          <w:sz w:val="21"/>
          <w:szCs w:val="21"/>
        </w:rPr>
        <w:t>(</w:t>
      </w:r>
      <w:r>
        <w:rPr>
          <w:rFonts w:ascii="Consolas" w:eastAsia="Times New Roman" w:hAnsi="Consolas" w:cs="Times New Roman"/>
          <w:color w:val="82AAFF"/>
          <w:sz w:val="21"/>
          <w:szCs w:val="21"/>
        </w:rPr>
        <w:t>x_train</w:t>
      </w:r>
      <w:r>
        <w:rPr>
          <w:rFonts w:ascii="Consolas" w:eastAsia="Times New Roman" w:hAnsi="Consolas" w:cs="Times New Roman"/>
          <w:color w:val="D9F5DD"/>
          <w:sz w:val="21"/>
          <w:szCs w:val="21"/>
        </w:rPr>
        <w:t>,</w:t>
      </w:r>
      <w:r>
        <w:rPr>
          <w:rFonts w:ascii="Consolas" w:eastAsia="Times New Roman" w:hAnsi="Consolas" w:cs="Times New Roman"/>
          <w:color w:val="82AAFF"/>
          <w:sz w:val="21"/>
          <w:szCs w:val="21"/>
        </w:rPr>
        <w:t>regressor.</w:t>
      </w:r>
      <w:r>
        <w:rPr>
          <w:rFonts w:ascii="Consolas" w:eastAsia="Times New Roman" w:hAnsi="Consolas" w:cs="Times New Roman"/>
          <w:color w:val="B2CCD6"/>
          <w:sz w:val="21"/>
          <w:szCs w:val="21"/>
        </w:rPr>
        <w:t>predict</w:t>
      </w:r>
      <w:r>
        <w:rPr>
          <w:rFonts w:ascii="Consolas" w:eastAsia="Times New Roman" w:hAnsi="Consolas" w:cs="Times New Roman"/>
          <w:color w:val="D6DEEB"/>
          <w:sz w:val="21"/>
          <w:szCs w:val="21"/>
        </w:rPr>
        <w:t>(</w:t>
      </w:r>
      <w:r>
        <w:rPr>
          <w:rFonts w:ascii="Consolas" w:eastAsia="Times New Roman" w:hAnsi="Consolas" w:cs="Times New Roman"/>
          <w:color w:val="82AAFF"/>
          <w:sz w:val="21"/>
          <w:szCs w:val="21"/>
        </w:rPr>
        <w:t>x_train</w:t>
      </w:r>
      <w:r>
        <w:rPr>
          <w:rFonts w:ascii="Consolas" w:eastAsia="Times New Roman" w:hAnsi="Consolas" w:cs="Times New Roman"/>
          <w:color w:val="D6DEEB"/>
          <w:sz w:val="21"/>
          <w:szCs w:val="21"/>
        </w:rPr>
        <w:t>)</w:t>
      </w:r>
      <w:r>
        <w:rPr>
          <w:rFonts w:ascii="Consolas" w:eastAsia="Times New Roman" w:hAnsi="Consolas" w:cs="Times New Roman"/>
          <w:color w:val="D9F5DD"/>
          <w:sz w:val="21"/>
          <w:szCs w:val="21"/>
        </w:rPr>
        <w:t>,</w:t>
      </w:r>
      <w:r>
        <w:rPr>
          <w:rFonts w:ascii="Consolas" w:eastAsia="Times New Roman" w:hAnsi="Consolas" w:cs="Times New Roman"/>
          <w:color w:val="D7DBE0"/>
          <w:sz w:val="21"/>
          <w:szCs w:val="21"/>
        </w:rPr>
        <w:t>color</w:t>
      </w:r>
      <w:r>
        <w:rPr>
          <w:rFonts w:ascii="Consolas" w:eastAsia="Times New Roman" w:hAnsi="Consolas" w:cs="Times New Roman"/>
          <w:color w:val="C792EA"/>
          <w:sz w:val="21"/>
          <w:szCs w:val="21"/>
        </w:rPr>
        <w:t>=</w:t>
      </w:r>
      <w:r>
        <w:rPr>
          <w:rFonts w:ascii="Consolas" w:eastAsia="Times New Roman" w:hAnsi="Consolas" w:cs="Times New Roman"/>
          <w:color w:val="D9F5DD"/>
          <w:sz w:val="21"/>
          <w:szCs w:val="21"/>
        </w:rPr>
        <w:t>"</w:t>
      </w:r>
      <w:r>
        <w:rPr>
          <w:rFonts w:ascii="Consolas" w:eastAsia="Times New Roman" w:hAnsi="Consolas" w:cs="Times New Roman"/>
          <w:color w:val="ECC48D"/>
          <w:sz w:val="21"/>
          <w:szCs w:val="21"/>
        </w:rPr>
        <w:t>red</w:t>
      </w:r>
      <w:r>
        <w:rPr>
          <w:rFonts w:ascii="Consolas" w:eastAsia="Times New Roman" w:hAnsi="Consolas" w:cs="Times New Roman"/>
          <w:color w:val="D9F5DD"/>
          <w:sz w:val="21"/>
          <w:szCs w:val="21"/>
        </w:rPr>
        <w:t>"</w:t>
      </w:r>
      <w:r>
        <w:rPr>
          <w:rFonts w:ascii="Consolas" w:eastAsia="Times New Roman" w:hAnsi="Consolas" w:cs="Times New Roman"/>
          <w:color w:val="D6DEEB"/>
          <w:sz w:val="21"/>
          <w:szCs w:val="21"/>
        </w:rPr>
        <w:t>)</w:t>
      </w: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D6DEEB"/>
          <w:sz w:val="21"/>
          <w:szCs w:val="21"/>
        </w:rPr>
        <w:t>plt.</w:t>
      </w:r>
      <w:r>
        <w:rPr>
          <w:rFonts w:ascii="Consolas" w:eastAsia="Times New Roman" w:hAnsi="Consolas" w:cs="Times New Roman"/>
          <w:color w:val="B2CCD6"/>
          <w:sz w:val="21"/>
          <w:szCs w:val="21"/>
        </w:rPr>
        <w:t>title</w:t>
      </w:r>
      <w:r>
        <w:rPr>
          <w:rFonts w:ascii="Consolas" w:eastAsia="Times New Roman" w:hAnsi="Consolas" w:cs="Times New Roman"/>
          <w:color w:val="D6DEEB"/>
          <w:sz w:val="21"/>
          <w:szCs w:val="21"/>
        </w:rPr>
        <w:t>(</w:t>
      </w:r>
      <w:r>
        <w:rPr>
          <w:rFonts w:ascii="Consolas" w:eastAsia="Times New Roman" w:hAnsi="Consolas" w:cs="Times New Roman"/>
          <w:color w:val="D9F5DD"/>
          <w:sz w:val="21"/>
          <w:szCs w:val="21"/>
        </w:rPr>
        <w:t>"</w:t>
      </w:r>
      <w:r>
        <w:rPr>
          <w:rFonts w:ascii="Consolas" w:eastAsia="Times New Roman" w:hAnsi="Consolas" w:cs="Times New Roman"/>
          <w:color w:val="ECC48D"/>
          <w:sz w:val="21"/>
          <w:szCs w:val="21"/>
        </w:rPr>
        <w:t>distance_km vs fare_price</w:t>
      </w:r>
      <w:r>
        <w:rPr>
          <w:rFonts w:ascii="Consolas" w:eastAsia="Times New Roman" w:hAnsi="Consolas" w:cs="Times New Roman"/>
          <w:color w:val="D9F5DD"/>
          <w:sz w:val="21"/>
          <w:szCs w:val="21"/>
        </w:rPr>
        <w:t>"</w:t>
      </w:r>
      <w:r>
        <w:rPr>
          <w:rFonts w:ascii="Consolas" w:eastAsia="Times New Roman" w:hAnsi="Consolas" w:cs="Times New Roman"/>
          <w:color w:val="D6DEEB"/>
          <w:sz w:val="21"/>
          <w:szCs w:val="21"/>
        </w:rPr>
        <w:t>)</w:t>
      </w: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D6DEEB"/>
          <w:sz w:val="21"/>
          <w:szCs w:val="21"/>
        </w:rPr>
        <w:t>plt.</w:t>
      </w:r>
      <w:r>
        <w:rPr>
          <w:rFonts w:ascii="Consolas" w:eastAsia="Times New Roman" w:hAnsi="Consolas" w:cs="Times New Roman"/>
          <w:color w:val="B2CCD6"/>
          <w:sz w:val="21"/>
          <w:szCs w:val="21"/>
        </w:rPr>
        <w:t>xlabel</w:t>
      </w:r>
      <w:r>
        <w:rPr>
          <w:rFonts w:ascii="Consolas" w:eastAsia="Times New Roman" w:hAnsi="Consolas" w:cs="Times New Roman"/>
          <w:color w:val="D6DEEB"/>
          <w:sz w:val="21"/>
          <w:szCs w:val="21"/>
        </w:rPr>
        <w:t>(</w:t>
      </w:r>
      <w:r>
        <w:rPr>
          <w:rFonts w:ascii="Consolas" w:eastAsia="Times New Roman" w:hAnsi="Consolas" w:cs="Times New Roman"/>
          <w:color w:val="D9F5DD"/>
          <w:sz w:val="21"/>
          <w:szCs w:val="21"/>
        </w:rPr>
        <w:t>"</w:t>
      </w:r>
      <w:r>
        <w:rPr>
          <w:rFonts w:ascii="Consolas" w:eastAsia="Times New Roman" w:hAnsi="Consolas" w:cs="Times New Roman"/>
          <w:color w:val="ECC48D"/>
          <w:sz w:val="21"/>
          <w:szCs w:val="21"/>
        </w:rPr>
        <w:t>distance_km</w:t>
      </w:r>
      <w:r>
        <w:rPr>
          <w:rFonts w:ascii="Consolas" w:eastAsia="Times New Roman" w:hAnsi="Consolas" w:cs="Times New Roman"/>
          <w:color w:val="D9F5DD"/>
          <w:sz w:val="21"/>
          <w:szCs w:val="21"/>
        </w:rPr>
        <w:t>"</w:t>
      </w:r>
      <w:r>
        <w:rPr>
          <w:rFonts w:ascii="Consolas" w:eastAsia="Times New Roman" w:hAnsi="Consolas" w:cs="Times New Roman"/>
          <w:color w:val="D6DEEB"/>
          <w:sz w:val="21"/>
          <w:szCs w:val="21"/>
        </w:rPr>
        <w:t>)</w:t>
      </w: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D6DEEB"/>
          <w:sz w:val="21"/>
          <w:szCs w:val="21"/>
        </w:rPr>
        <w:t>plt.</w:t>
      </w:r>
      <w:r>
        <w:rPr>
          <w:rFonts w:ascii="Consolas" w:eastAsia="Times New Roman" w:hAnsi="Consolas" w:cs="Times New Roman"/>
          <w:color w:val="B2CCD6"/>
          <w:sz w:val="21"/>
          <w:szCs w:val="21"/>
        </w:rPr>
        <w:t>ylabel</w:t>
      </w:r>
      <w:r>
        <w:rPr>
          <w:rFonts w:ascii="Consolas" w:eastAsia="Times New Roman" w:hAnsi="Consolas" w:cs="Times New Roman"/>
          <w:color w:val="D6DEEB"/>
          <w:sz w:val="21"/>
          <w:szCs w:val="21"/>
        </w:rPr>
        <w:t>(</w:t>
      </w:r>
      <w:r>
        <w:rPr>
          <w:rFonts w:ascii="Consolas" w:eastAsia="Times New Roman" w:hAnsi="Consolas" w:cs="Times New Roman"/>
          <w:color w:val="D9F5DD"/>
          <w:sz w:val="21"/>
          <w:szCs w:val="21"/>
        </w:rPr>
        <w:t>"</w:t>
      </w:r>
      <w:r>
        <w:rPr>
          <w:rFonts w:ascii="Consolas" w:eastAsia="Times New Roman" w:hAnsi="Consolas" w:cs="Times New Roman"/>
          <w:color w:val="ECC48D"/>
          <w:sz w:val="21"/>
          <w:szCs w:val="21"/>
        </w:rPr>
        <w:t>fare_price</w:t>
      </w:r>
      <w:r>
        <w:rPr>
          <w:rFonts w:ascii="Consolas" w:eastAsia="Times New Roman" w:hAnsi="Consolas" w:cs="Times New Roman"/>
          <w:color w:val="D9F5DD"/>
          <w:sz w:val="21"/>
          <w:szCs w:val="21"/>
        </w:rPr>
        <w:t>"</w:t>
      </w:r>
      <w:r>
        <w:rPr>
          <w:rFonts w:ascii="Consolas" w:eastAsia="Times New Roman" w:hAnsi="Consolas" w:cs="Times New Roman"/>
          <w:color w:val="D6DEEB"/>
          <w:sz w:val="21"/>
          <w:szCs w:val="21"/>
        </w:rPr>
        <w:t>)</w:t>
      </w: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D6DEEB"/>
          <w:sz w:val="21"/>
          <w:szCs w:val="21"/>
        </w:rPr>
        <w:t>plt.</w:t>
      </w:r>
      <w:r>
        <w:rPr>
          <w:rFonts w:ascii="Consolas" w:eastAsia="Times New Roman" w:hAnsi="Consolas" w:cs="Times New Roman"/>
          <w:color w:val="B2CCD6"/>
          <w:sz w:val="21"/>
          <w:szCs w:val="21"/>
        </w:rPr>
        <w:t>show</w:t>
      </w:r>
      <w:r>
        <w:rPr>
          <w:rFonts w:ascii="Consolas" w:eastAsia="Times New Roman" w:hAnsi="Consolas" w:cs="Times New Roman"/>
          <w:color w:val="D6DEEB"/>
          <w:sz w:val="21"/>
          <w:szCs w:val="21"/>
        </w:rPr>
        <w:t>()</w:t>
      </w:r>
    </w:p>
    <w:p w:rsidR="00A8420A" w:rsidRDefault="00A8420A">
      <w:pPr>
        <w:shd w:val="clear" w:color="auto" w:fill="011627"/>
        <w:spacing w:after="0" w:line="285" w:lineRule="atLeast"/>
        <w:rPr>
          <w:rFonts w:ascii="Consolas" w:eastAsia="Times New Roman" w:hAnsi="Consolas" w:cs="Times New Roman"/>
          <w:color w:val="D6DEEB"/>
          <w:sz w:val="21"/>
          <w:szCs w:val="21"/>
        </w:rPr>
      </w:pP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C792EA"/>
          <w:sz w:val="21"/>
          <w:szCs w:val="21"/>
        </w:rPr>
        <w:t>from</w:t>
      </w:r>
      <w:r>
        <w:rPr>
          <w:rFonts w:ascii="Consolas" w:eastAsia="Times New Roman" w:hAnsi="Consolas" w:cs="Times New Roman"/>
          <w:color w:val="D6DEEB"/>
          <w:sz w:val="21"/>
          <w:szCs w:val="21"/>
        </w:rPr>
        <w:t xml:space="preserve"> sklearn.metrics </w:t>
      </w:r>
      <w:r>
        <w:rPr>
          <w:rFonts w:ascii="Consolas" w:eastAsia="Times New Roman" w:hAnsi="Consolas" w:cs="Times New Roman"/>
          <w:color w:val="C792EA"/>
          <w:sz w:val="21"/>
          <w:szCs w:val="21"/>
        </w:rPr>
        <w:t>import</w:t>
      </w:r>
      <w:r>
        <w:rPr>
          <w:rFonts w:ascii="Consolas" w:eastAsia="Times New Roman" w:hAnsi="Consolas" w:cs="Times New Roman"/>
          <w:color w:val="D6DEEB"/>
          <w:sz w:val="21"/>
          <w:szCs w:val="21"/>
        </w:rPr>
        <w:t xml:space="preserve"> mean_absolute_error,mean_squared_error</w:t>
      </w: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D6DEEB"/>
          <w:sz w:val="21"/>
          <w:szCs w:val="21"/>
        </w:rPr>
        <w:t>mae</w:t>
      </w:r>
      <w:r>
        <w:rPr>
          <w:rFonts w:ascii="Consolas" w:eastAsia="Times New Roman" w:hAnsi="Consolas" w:cs="Times New Roman"/>
          <w:color w:val="C792EA"/>
          <w:sz w:val="21"/>
          <w:szCs w:val="21"/>
        </w:rPr>
        <w:t>=</w:t>
      </w:r>
      <w:r>
        <w:rPr>
          <w:rFonts w:ascii="Consolas" w:eastAsia="Times New Roman" w:hAnsi="Consolas" w:cs="Times New Roman"/>
          <w:color w:val="B2CCD6"/>
          <w:sz w:val="21"/>
          <w:szCs w:val="21"/>
        </w:rPr>
        <w:t>mean_absolute_error</w:t>
      </w:r>
      <w:r>
        <w:rPr>
          <w:rFonts w:ascii="Consolas" w:eastAsia="Times New Roman" w:hAnsi="Consolas" w:cs="Times New Roman"/>
          <w:color w:val="D6DEEB"/>
          <w:sz w:val="21"/>
          <w:szCs w:val="21"/>
        </w:rPr>
        <w:t>(</w:t>
      </w:r>
      <w:r>
        <w:rPr>
          <w:rFonts w:ascii="Consolas" w:eastAsia="Times New Roman" w:hAnsi="Consolas" w:cs="Times New Roman"/>
          <w:color w:val="82AAFF"/>
          <w:sz w:val="21"/>
          <w:szCs w:val="21"/>
        </w:rPr>
        <w:t>y_test</w:t>
      </w:r>
      <w:r>
        <w:rPr>
          <w:rFonts w:ascii="Consolas" w:eastAsia="Times New Roman" w:hAnsi="Consolas" w:cs="Times New Roman"/>
          <w:color w:val="D9F5DD"/>
          <w:sz w:val="21"/>
          <w:szCs w:val="21"/>
        </w:rPr>
        <w:t>,</w:t>
      </w:r>
      <w:r>
        <w:rPr>
          <w:rFonts w:ascii="Consolas" w:eastAsia="Times New Roman" w:hAnsi="Consolas" w:cs="Times New Roman"/>
          <w:color w:val="82AAFF"/>
          <w:sz w:val="21"/>
          <w:szCs w:val="21"/>
        </w:rPr>
        <w:t>y_pred</w:t>
      </w:r>
      <w:r>
        <w:rPr>
          <w:rFonts w:ascii="Consolas" w:eastAsia="Times New Roman" w:hAnsi="Consolas" w:cs="Times New Roman"/>
          <w:color w:val="D6DEEB"/>
          <w:sz w:val="21"/>
          <w:szCs w:val="21"/>
        </w:rPr>
        <w:t>)</w:t>
      </w: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C5E478"/>
          <w:sz w:val="21"/>
          <w:szCs w:val="21"/>
        </w:rPr>
        <w:t>print</w:t>
      </w:r>
      <w:r>
        <w:rPr>
          <w:rFonts w:ascii="Consolas" w:eastAsia="Times New Roman" w:hAnsi="Consolas" w:cs="Times New Roman"/>
          <w:color w:val="D6DEEB"/>
          <w:sz w:val="21"/>
          <w:szCs w:val="21"/>
        </w:rPr>
        <w:t>(</w:t>
      </w:r>
      <w:r>
        <w:rPr>
          <w:rFonts w:ascii="Consolas" w:eastAsia="Times New Roman" w:hAnsi="Consolas" w:cs="Times New Roman"/>
          <w:color w:val="82AAFF"/>
          <w:sz w:val="21"/>
          <w:szCs w:val="21"/>
        </w:rPr>
        <w:t>mae</w:t>
      </w:r>
      <w:r>
        <w:rPr>
          <w:rFonts w:ascii="Consolas" w:eastAsia="Times New Roman" w:hAnsi="Consolas" w:cs="Times New Roman"/>
          <w:color w:val="D6DEEB"/>
          <w:sz w:val="21"/>
          <w:szCs w:val="21"/>
        </w:rPr>
        <w:t>)</w:t>
      </w:r>
    </w:p>
    <w:p w:rsidR="00A8420A" w:rsidRDefault="00A8420A">
      <w:pPr>
        <w:shd w:val="clear" w:color="auto" w:fill="011627"/>
        <w:spacing w:after="0" w:line="285" w:lineRule="atLeast"/>
        <w:rPr>
          <w:rFonts w:ascii="Consolas" w:eastAsia="Times New Roman" w:hAnsi="Consolas" w:cs="Times New Roman"/>
          <w:color w:val="D6DEEB"/>
          <w:sz w:val="21"/>
          <w:szCs w:val="21"/>
        </w:rPr>
      </w:pP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D6DEEB"/>
          <w:sz w:val="21"/>
          <w:szCs w:val="21"/>
        </w:rPr>
        <w:t>mse</w:t>
      </w:r>
      <w:r>
        <w:rPr>
          <w:rFonts w:ascii="Consolas" w:eastAsia="Times New Roman" w:hAnsi="Consolas" w:cs="Times New Roman"/>
          <w:color w:val="C792EA"/>
          <w:sz w:val="21"/>
          <w:szCs w:val="21"/>
        </w:rPr>
        <w:t>=</w:t>
      </w:r>
      <w:r>
        <w:rPr>
          <w:rFonts w:ascii="Consolas" w:eastAsia="Times New Roman" w:hAnsi="Consolas" w:cs="Times New Roman"/>
          <w:color w:val="B2CCD6"/>
          <w:sz w:val="21"/>
          <w:szCs w:val="21"/>
        </w:rPr>
        <w:t>mean_squared_error</w:t>
      </w:r>
      <w:r>
        <w:rPr>
          <w:rFonts w:ascii="Consolas" w:eastAsia="Times New Roman" w:hAnsi="Consolas" w:cs="Times New Roman"/>
          <w:color w:val="D6DEEB"/>
          <w:sz w:val="21"/>
          <w:szCs w:val="21"/>
        </w:rPr>
        <w:t>(</w:t>
      </w:r>
      <w:r>
        <w:rPr>
          <w:rFonts w:ascii="Consolas" w:eastAsia="Times New Roman" w:hAnsi="Consolas" w:cs="Times New Roman"/>
          <w:color w:val="82AAFF"/>
          <w:sz w:val="21"/>
          <w:szCs w:val="21"/>
        </w:rPr>
        <w:t>y_test</w:t>
      </w:r>
      <w:r>
        <w:rPr>
          <w:rFonts w:ascii="Consolas" w:eastAsia="Times New Roman" w:hAnsi="Consolas" w:cs="Times New Roman"/>
          <w:color w:val="D9F5DD"/>
          <w:sz w:val="21"/>
          <w:szCs w:val="21"/>
        </w:rPr>
        <w:t>,</w:t>
      </w:r>
      <w:r>
        <w:rPr>
          <w:rFonts w:ascii="Consolas" w:eastAsia="Times New Roman" w:hAnsi="Consolas" w:cs="Times New Roman"/>
          <w:color w:val="82AAFF"/>
          <w:sz w:val="21"/>
          <w:szCs w:val="21"/>
        </w:rPr>
        <w:t>y_pred</w:t>
      </w:r>
      <w:r>
        <w:rPr>
          <w:rFonts w:ascii="Consolas" w:eastAsia="Times New Roman" w:hAnsi="Consolas" w:cs="Times New Roman"/>
          <w:color w:val="D6DEEB"/>
          <w:sz w:val="21"/>
          <w:szCs w:val="21"/>
        </w:rPr>
        <w:t>)</w:t>
      </w: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C5E478"/>
          <w:sz w:val="21"/>
          <w:szCs w:val="21"/>
        </w:rPr>
        <w:t>print</w:t>
      </w:r>
      <w:r>
        <w:rPr>
          <w:rFonts w:ascii="Consolas" w:eastAsia="Times New Roman" w:hAnsi="Consolas" w:cs="Times New Roman"/>
          <w:color w:val="D6DEEB"/>
          <w:sz w:val="21"/>
          <w:szCs w:val="21"/>
        </w:rPr>
        <w:t>(</w:t>
      </w:r>
      <w:r>
        <w:rPr>
          <w:rFonts w:ascii="Consolas" w:eastAsia="Times New Roman" w:hAnsi="Consolas" w:cs="Times New Roman"/>
          <w:color w:val="82AAFF"/>
          <w:sz w:val="21"/>
          <w:szCs w:val="21"/>
        </w:rPr>
        <w:t>mse</w:t>
      </w:r>
      <w:r>
        <w:rPr>
          <w:rFonts w:ascii="Consolas" w:eastAsia="Times New Roman" w:hAnsi="Consolas" w:cs="Times New Roman"/>
          <w:color w:val="D6DEEB"/>
          <w:sz w:val="21"/>
          <w:szCs w:val="21"/>
        </w:rPr>
        <w:t>)</w:t>
      </w:r>
    </w:p>
    <w:p w:rsidR="00A8420A" w:rsidRDefault="00A8420A">
      <w:pPr>
        <w:shd w:val="clear" w:color="auto" w:fill="011627"/>
        <w:spacing w:after="0" w:line="285" w:lineRule="atLeast"/>
        <w:rPr>
          <w:rFonts w:ascii="Consolas" w:eastAsia="Times New Roman" w:hAnsi="Consolas" w:cs="Times New Roman"/>
          <w:color w:val="D6DEEB"/>
          <w:sz w:val="21"/>
          <w:szCs w:val="21"/>
        </w:rPr>
      </w:pP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D6DEEB"/>
          <w:sz w:val="21"/>
          <w:szCs w:val="21"/>
        </w:rPr>
        <w:t>rmse</w:t>
      </w:r>
      <w:r>
        <w:rPr>
          <w:rFonts w:ascii="Consolas" w:eastAsia="Times New Roman" w:hAnsi="Consolas" w:cs="Times New Roman"/>
          <w:color w:val="C792EA"/>
          <w:sz w:val="21"/>
          <w:szCs w:val="21"/>
        </w:rPr>
        <w:t>=</w:t>
      </w:r>
      <w:r>
        <w:rPr>
          <w:rFonts w:ascii="Consolas" w:eastAsia="Times New Roman" w:hAnsi="Consolas" w:cs="Times New Roman"/>
          <w:color w:val="D6DEEB"/>
          <w:sz w:val="21"/>
          <w:szCs w:val="21"/>
        </w:rPr>
        <w:t>np.</w:t>
      </w:r>
      <w:r>
        <w:rPr>
          <w:rFonts w:ascii="Consolas" w:eastAsia="Times New Roman" w:hAnsi="Consolas" w:cs="Times New Roman"/>
          <w:color w:val="B2CCD6"/>
          <w:sz w:val="21"/>
          <w:szCs w:val="21"/>
        </w:rPr>
        <w:t>sqrt</w:t>
      </w:r>
      <w:r>
        <w:rPr>
          <w:rFonts w:ascii="Consolas" w:eastAsia="Times New Roman" w:hAnsi="Consolas" w:cs="Times New Roman"/>
          <w:color w:val="D6DEEB"/>
          <w:sz w:val="21"/>
          <w:szCs w:val="21"/>
        </w:rPr>
        <w:t>(</w:t>
      </w:r>
      <w:r>
        <w:rPr>
          <w:rFonts w:ascii="Consolas" w:eastAsia="Times New Roman" w:hAnsi="Consolas" w:cs="Times New Roman"/>
          <w:color w:val="82AAFF"/>
          <w:sz w:val="21"/>
          <w:szCs w:val="21"/>
        </w:rPr>
        <w:t>mse</w:t>
      </w:r>
      <w:r>
        <w:rPr>
          <w:rFonts w:ascii="Consolas" w:eastAsia="Times New Roman" w:hAnsi="Consolas" w:cs="Times New Roman"/>
          <w:color w:val="D6DEEB"/>
          <w:sz w:val="21"/>
          <w:szCs w:val="21"/>
        </w:rPr>
        <w:t>)</w:t>
      </w: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C5E478"/>
          <w:sz w:val="21"/>
          <w:szCs w:val="21"/>
        </w:rPr>
        <w:t>print</w:t>
      </w:r>
      <w:r>
        <w:rPr>
          <w:rFonts w:ascii="Consolas" w:eastAsia="Times New Roman" w:hAnsi="Consolas" w:cs="Times New Roman"/>
          <w:color w:val="D6DEEB"/>
          <w:sz w:val="21"/>
          <w:szCs w:val="21"/>
        </w:rPr>
        <w:t>(</w:t>
      </w:r>
      <w:r>
        <w:rPr>
          <w:rFonts w:ascii="Consolas" w:eastAsia="Times New Roman" w:hAnsi="Consolas" w:cs="Times New Roman"/>
          <w:color w:val="82AAFF"/>
          <w:sz w:val="21"/>
          <w:szCs w:val="21"/>
        </w:rPr>
        <w:t>rmse</w:t>
      </w:r>
      <w:r>
        <w:rPr>
          <w:rFonts w:ascii="Consolas" w:eastAsia="Times New Roman" w:hAnsi="Consolas" w:cs="Times New Roman"/>
          <w:color w:val="D6DEEB"/>
          <w:sz w:val="21"/>
          <w:szCs w:val="21"/>
        </w:rPr>
        <w:t>)</w:t>
      </w:r>
    </w:p>
    <w:p w:rsidR="00A8420A" w:rsidRDefault="00A8420A">
      <w:pPr>
        <w:shd w:val="clear" w:color="auto" w:fill="011627"/>
        <w:spacing w:after="0" w:line="285" w:lineRule="atLeast"/>
        <w:rPr>
          <w:rFonts w:ascii="Consolas" w:eastAsia="Times New Roman" w:hAnsi="Consolas" w:cs="Times New Roman"/>
          <w:color w:val="D6DEEB"/>
          <w:sz w:val="21"/>
          <w:szCs w:val="21"/>
        </w:rPr>
      </w:pP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C792EA"/>
          <w:sz w:val="21"/>
          <w:szCs w:val="21"/>
        </w:rPr>
        <w:t>from</w:t>
      </w:r>
      <w:r>
        <w:rPr>
          <w:rFonts w:ascii="Consolas" w:eastAsia="Times New Roman" w:hAnsi="Consolas" w:cs="Times New Roman"/>
          <w:color w:val="D6DEEB"/>
          <w:sz w:val="21"/>
          <w:szCs w:val="21"/>
        </w:rPr>
        <w:t xml:space="preserve"> sklearn.metrics </w:t>
      </w:r>
      <w:r>
        <w:rPr>
          <w:rFonts w:ascii="Consolas" w:eastAsia="Times New Roman" w:hAnsi="Consolas" w:cs="Times New Roman"/>
          <w:color w:val="C792EA"/>
          <w:sz w:val="21"/>
          <w:szCs w:val="21"/>
        </w:rPr>
        <w:t>import</w:t>
      </w:r>
      <w:r>
        <w:rPr>
          <w:rFonts w:ascii="Consolas" w:eastAsia="Times New Roman" w:hAnsi="Consolas" w:cs="Times New Roman"/>
          <w:color w:val="D6DEEB"/>
          <w:sz w:val="21"/>
          <w:szCs w:val="21"/>
        </w:rPr>
        <w:t xml:space="preserve"> r2_score</w:t>
      </w:r>
    </w:p>
    <w:p w:rsidR="00A8420A" w:rsidRDefault="00A8420A">
      <w:pPr>
        <w:shd w:val="clear" w:color="auto" w:fill="011627"/>
        <w:spacing w:after="0" w:line="285" w:lineRule="atLeast"/>
        <w:rPr>
          <w:rFonts w:ascii="Consolas" w:eastAsia="Times New Roman" w:hAnsi="Consolas" w:cs="Times New Roman"/>
          <w:color w:val="D6DEEB"/>
          <w:sz w:val="21"/>
          <w:szCs w:val="21"/>
        </w:rPr>
      </w:pP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C5E478"/>
          <w:sz w:val="21"/>
          <w:szCs w:val="21"/>
        </w:rPr>
        <w:t>print</w:t>
      </w:r>
      <w:r>
        <w:rPr>
          <w:rFonts w:ascii="Consolas" w:eastAsia="Times New Roman" w:hAnsi="Consolas" w:cs="Times New Roman"/>
          <w:color w:val="D6DEEB"/>
          <w:sz w:val="21"/>
          <w:szCs w:val="21"/>
        </w:rPr>
        <w:t>(</w:t>
      </w:r>
      <w:r>
        <w:rPr>
          <w:rFonts w:ascii="Consolas" w:eastAsia="Times New Roman" w:hAnsi="Consolas" w:cs="Times New Roman"/>
          <w:color w:val="D9F5DD"/>
          <w:sz w:val="21"/>
          <w:szCs w:val="21"/>
        </w:rPr>
        <w:t>"</w:t>
      </w:r>
      <w:r>
        <w:rPr>
          <w:rFonts w:ascii="Consolas" w:eastAsia="Times New Roman" w:hAnsi="Consolas" w:cs="Times New Roman"/>
          <w:color w:val="ECC48D"/>
          <w:sz w:val="21"/>
          <w:szCs w:val="21"/>
        </w:rPr>
        <w:t>R² Score:</w:t>
      </w:r>
      <w:r>
        <w:rPr>
          <w:rFonts w:ascii="Consolas" w:eastAsia="Times New Roman" w:hAnsi="Consolas" w:cs="Times New Roman"/>
          <w:color w:val="D9F5DD"/>
          <w:sz w:val="21"/>
          <w:szCs w:val="21"/>
        </w:rPr>
        <w:t>",</w:t>
      </w:r>
      <w:r>
        <w:rPr>
          <w:rFonts w:ascii="Consolas" w:eastAsia="Times New Roman" w:hAnsi="Consolas" w:cs="Times New Roman"/>
          <w:color w:val="B2CCD6"/>
          <w:sz w:val="21"/>
          <w:szCs w:val="21"/>
        </w:rPr>
        <w:t>r2_score</w:t>
      </w:r>
      <w:r>
        <w:rPr>
          <w:rFonts w:ascii="Consolas" w:eastAsia="Times New Roman" w:hAnsi="Consolas" w:cs="Times New Roman"/>
          <w:color w:val="D6DEEB"/>
          <w:sz w:val="21"/>
          <w:szCs w:val="21"/>
        </w:rPr>
        <w:t>(</w:t>
      </w:r>
      <w:r>
        <w:rPr>
          <w:rFonts w:ascii="Consolas" w:eastAsia="Times New Roman" w:hAnsi="Consolas" w:cs="Times New Roman"/>
          <w:color w:val="82AAFF"/>
          <w:sz w:val="21"/>
          <w:szCs w:val="21"/>
        </w:rPr>
        <w:t>y_test</w:t>
      </w:r>
      <w:r>
        <w:rPr>
          <w:rFonts w:ascii="Consolas" w:eastAsia="Times New Roman" w:hAnsi="Consolas" w:cs="Times New Roman"/>
          <w:color w:val="D9F5DD"/>
          <w:sz w:val="21"/>
          <w:szCs w:val="21"/>
        </w:rPr>
        <w:t>,</w:t>
      </w:r>
      <w:r>
        <w:rPr>
          <w:rFonts w:ascii="Consolas" w:eastAsia="Times New Roman" w:hAnsi="Consolas" w:cs="Times New Roman"/>
          <w:color w:val="82AAFF"/>
          <w:sz w:val="21"/>
          <w:szCs w:val="21"/>
        </w:rPr>
        <w:t xml:space="preserve"> y_pred</w:t>
      </w:r>
      <w:r>
        <w:rPr>
          <w:rFonts w:ascii="Consolas" w:eastAsia="Times New Roman" w:hAnsi="Consolas" w:cs="Times New Roman"/>
          <w:color w:val="D6DEEB"/>
          <w:sz w:val="21"/>
          <w:szCs w:val="21"/>
        </w:rPr>
        <w:t>))</w:t>
      </w:r>
    </w:p>
    <w:p w:rsidR="00A8420A" w:rsidRDefault="00A8420A">
      <w:pPr>
        <w:shd w:val="clear" w:color="auto" w:fill="011627"/>
        <w:spacing w:after="0" w:line="285" w:lineRule="atLeast"/>
        <w:rPr>
          <w:rFonts w:ascii="Consolas" w:eastAsia="Times New Roman" w:hAnsi="Consolas" w:cs="Times New Roman"/>
          <w:color w:val="D6DEEB"/>
          <w:sz w:val="21"/>
          <w:szCs w:val="21"/>
        </w:rPr>
      </w:pPr>
    </w:p>
    <w:p w:rsidR="00A8420A" w:rsidRDefault="00C627B2">
      <w:pPr>
        <w:shd w:val="clear" w:color="auto" w:fill="011627"/>
        <w:spacing w:after="240" w:line="285" w:lineRule="atLeast"/>
        <w:rPr>
          <w:rFonts w:ascii="Consolas" w:eastAsia="Times New Roman" w:hAnsi="Consolas" w:cs="Times New Roman"/>
          <w:color w:val="D6DEEB"/>
          <w:sz w:val="21"/>
          <w:szCs w:val="21"/>
        </w:rPr>
      </w:pPr>
      <w:r>
        <w:rPr>
          <w:rFonts w:ascii="Consolas" w:eastAsia="Times New Roman" w:hAnsi="Consolas" w:cs="Times New Roman"/>
          <w:color w:val="D6DEEB"/>
          <w:sz w:val="21"/>
          <w:szCs w:val="21"/>
        </w:rPr>
        <w:br/>
      </w:r>
      <w:r>
        <w:rPr>
          <w:rFonts w:ascii="Consolas" w:eastAsia="Times New Roman" w:hAnsi="Consolas" w:cs="Times New Roman"/>
          <w:color w:val="D6DEEB"/>
          <w:sz w:val="21"/>
          <w:szCs w:val="21"/>
        </w:rPr>
        <w:br/>
      </w:r>
      <w:r>
        <w:rPr>
          <w:rFonts w:ascii="Consolas" w:eastAsia="Times New Roman" w:hAnsi="Consolas" w:cs="Times New Roman"/>
          <w:color w:val="D6DEEB"/>
          <w:sz w:val="21"/>
          <w:szCs w:val="21"/>
        </w:rPr>
        <w:br/>
      </w:r>
      <w:r>
        <w:rPr>
          <w:rFonts w:ascii="Consolas" w:eastAsia="Times New Roman" w:hAnsi="Consolas" w:cs="Times New Roman"/>
          <w:color w:val="D6DEEB"/>
          <w:sz w:val="21"/>
          <w:szCs w:val="21"/>
        </w:rPr>
        <w:br/>
      </w:r>
      <w:r>
        <w:rPr>
          <w:rFonts w:ascii="Consolas" w:eastAsia="Times New Roman" w:hAnsi="Consolas" w:cs="Times New Roman"/>
          <w:color w:val="D6DEEB"/>
          <w:sz w:val="21"/>
          <w:szCs w:val="21"/>
        </w:rPr>
        <w:br/>
      </w:r>
      <w:r>
        <w:rPr>
          <w:rFonts w:ascii="Consolas" w:eastAsia="Times New Roman" w:hAnsi="Consolas" w:cs="Times New Roman"/>
          <w:color w:val="D6DEEB"/>
          <w:sz w:val="21"/>
          <w:szCs w:val="21"/>
        </w:rPr>
        <w:br/>
      </w:r>
      <w:r>
        <w:rPr>
          <w:rFonts w:ascii="Consolas" w:eastAsia="Times New Roman" w:hAnsi="Consolas" w:cs="Times New Roman"/>
          <w:color w:val="D6DEEB"/>
          <w:sz w:val="21"/>
          <w:szCs w:val="21"/>
        </w:rPr>
        <w:br/>
      </w:r>
      <w:r>
        <w:rPr>
          <w:rFonts w:ascii="Consolas" w:eastAsia="Times New Roman" w:hAnsi="Consolas" w:cs="Times New Roman"/>
          <w:color w:val="D6DEEB"/>
          <w:sz w:val="21"/>
          <w:szCs w:val="21"/>
        </w:rPr>
        <w:br/>
      </w:r>
      <w:r>
        <w:rPr>
          <w:rFonts w:ascii="Consolas" w:eastAsia="Times New Roman" w:hAnsi="Consolas" w:cs="Times New Roman"/>
          <w:color w:val="D6DEEB"/>
          <w:sz w:val="21"/>
          <w:szCs w:val="21"/>
        </w:rPr>
        <w:lastRenderedPageBreak/>
        <w:br/>
      </w:r>
      <w:r>
        <w:rPr>
          <w:rFonts w:ascii="Consolas" w:eastAsia="Times New Roman" w:hAnsi="Consolas" w:cs="Times New Roman"/>
          <w:color w:val="D6DEEB"/>
          <w:sz w:val="21"/>
          <w:szCs w:val="21"/>
        </w:rPr>
        <w:br/>
      </w:r>
      <w:r>
        <w:rPr>
          <w:rFonts w:ascii="Consolas" w:eastAsia="Times New Roman" w:hAnsi="Consolas" w:cs="Times New Roman"/>
          <w:color w:val="D6DEEB"/>
          <w:sz w:val="21"/>
          <w:szCs w:val="21"/>
        </w:rPr>
        <w:br/>
      </w:r>
      <w:r>
        <w:rPr>
          <w:rFonts w:ascii="Consolas" w:eastAsia="Times New Roman" w:hAnsi="Consolas" w:cs="Times New Roman"/>
          <w:color w:val="D6DEEB"/>
          <w:sz w:val="21"/>
          <w:szCs w:val="21"/>
        </w:rPr>
        <w:br/>
      </w:r>
      <w:r>
        <w:rPr>
          <w:rFonts w:ascii="Consolas" w:eastAsia="Times New Roman" w:hAnsi="Consolas" w:cs="Times New Roman"/>
          <w:color w:val="D6DEEB"/>
          <w:sz w:val="21"/>
          <w:szCs w:val="21"/>
        </w:rPr>
        <w:br/>
      </w:r>
      <w:r>
        <w:rPr>
          <w:rFonts w:ascii="Consolas" w:eastAsia="Times New Roman" w:hAnsi="Consolas" w:cs="Times New Roman"/>
          <w:color w:val="D6DEEB"/>
          <w:sz w:val="21"/>
          <w:szCs w:val="21"/>
        </w:rPr>
        <w:br/>
      </w:r>
    </w:p>
    <w:p w:rsidR="00A8420A" w:rsidRDefault="00A8420A">
      <w:pPr>
        <w:rPr>
          <w:highlight w:val="yellow"/>
        </w:rPr>
      </w:pPr>
    </w:p>
    <w:p w:rsidR="00A8420A" w:rsidRPr="006D3EFF" w:rsidRDefault="006D3EFF">
      <w:pPr>
        <w:spacing w:before="100" w:beforeAutospacing="1" w:after="100" w:afterAutospacing="1" w:line="240" w:lineRule="auto"/>
        <w:rPr>
          <w:rStyle w:val="IntenseEmphasis"/>
        </w:rPr>
      </w:pPr>
      <w:r w:rsidRPr="006D3EFF">
        <w:rPr>
          <w:rStyle w:val="IntenseEmphasis"/>
        </w:rPr>
        <w:t>7.Code expla</w:t>
      </w:r>
      <w:r w:rsidR="00C627B2" w:rsidRPr="006D3EFF">
        <w:rPr>
          <w:rStyle w:val="IntenseEmphasis"/>
        </w:rPr>
        <w:t>nation:</w:t>
      </w:r>
    </w:p>
    <w:p w:rsidR="00A8420A" w:rsidRDefault="00C627B2">
      <w:pPr>
        <w:pStyle w:val="Heading2"/>
        <w:keepNext w:val="0"/>
        <w:keepLines w:val="0"/>
        <w:rPr>
          <w:rFonts w:ascii="Cambria" w:hAnsi="Cambria" w:cs="Cambria"/>
          <w:sz w:val="18"/>
          <w:szCs w:val="18"/>
        </w:rPr>
      </w:pPr>
      <w:r>
        <w:rPr>
          <w:rFonts w:ascii="Cambria" w:hAnsi="Cambria" w:cs="Cambria"/>
          <w:sz w:val="18"/>
          <w:szCs w:val="18"/>
        </w:rPr>
        <w:t>1. Pandas (pd)</w:t>
      </w:r>
    </w:p>
    <w:p w:rsidR="00A8420A" w:rsidRDefault="00C627B2">
      <w:pPr>
        <w:pStyle w:val="NormalWeb"/>
        <w:ind w:left="720" w:right="720"/>
        <w:rPr>
          <w:rFonts w:ascii="Cambria" w:eastAsia="SimSun" w:hAnsi="Cambria" w:cs="Cambria"/>
          <w:sz w:val="18"/>
          <w:szCs w:val="18"/>
        </w:rPr>
      </w:pPr>
      <w:r>
        <w:rPr>
          <w:rFonts w:ascii="Cambria" w:eastAsia="SimSun" w:hAnsi="Cambria" w:cs="Cambria"/>
          <w:sz w:val="18"/>
          <w:szCs w:val="18"/>
        </w:rPr>
        <w:t xml:space="preserve">Pandas is a Python library used for data manipulation and analysis. It helps us read datasets from files like CSV and Excel into DataFrames. It provides functions to clean data by handling missing values, removing unwanted columns, filtering records, and creating new features. In this project, Pandas is used to load the Uber dataset, remove unnecessary columns, filter invalid records, and create the </w:t>
      </w:r>
      <w:r>
        <w:rPr>
          <w:rStyle w:val="HTMLCode"/>
          <w:rFonts w:ascii="Cambria" w:eastAsia="SimSun" w:hAnsi="Cambria" w:cs="Cambria"/>
          <w:sz w:val="18"/>
          <w:szCs w:val="18"/>
        </w:rPr>
        <w:t>distance_km</w:t>
      </w:r>
      <w:r>
        <w:rPr>
          <w:rFonts w:ascii="Cambria" w:eastAsia="SimSun" w:hAnsi="Cambria" w:cs="Cambria"/>
          <w:sz w:val="18"/>
          <w:szCs w:val="18"/>
        </w:rPr>
        <w:t xml:space="preserve"> column. It makes data preprocessing simple and efficient</w:t>
      </w:r>
    </w:p>
    <w:p w:rsidR="00A8420A" w:rsidRDefault="00ED15E1">
      <w:pPr>
        <w:pStyle w:val="NormalWeb"/>
        <w:ind w:right="720"/>
        <w:rPr>
          <w:rFonts w:ascii="Cambria" w:eastAsia="SimSun" w:hAnsi="Cambria" w:cs="Cambria"/>
          <w:sz w:val="18"/>
          <w:szCs w:val="18"/>
        </w:rPr>
      </w:pPr>
      <w:r w:rsidRPr="00ED15E1">
        <w:rPr>
          <w:rFonts w:ascii="Cambria" w:hAnsi="Cambria" w:cs="Cambria"/>
          <w:sz w:val="22"/>
          <w:szCs w:val="22"/>
        </w:rPr>
        <w:pict>
          <v:rect id="_x0000_i1025" style="width:6in;height:1.5pt" o:hralign="center" o:hrstd="t" o:hr="t" fillcolor="#a0a0a0" stroked="f"/>
        </w:pict>
      </w:r>
    </w:p>
    <w:p w:rsidR="00A8420A" w:rsidRDefault="00C627B2">
      <w:pPr>
        <w:pStyle w:val="Heading2"/>
        <w:keepNext w:val="0"/>
        <w:keepLines w:val="0"/>
        <w:rPr>
          <w:rFonts w:ascii="Cambria" w:hAnsi="Cambria" w:cs="Cambria"/>
          <w:sz w:val="18"/>
          <w:szCs w:val="18"/>
        </w:rPr>
      </w:pPr>
      <w:r>
        <w:rPr>
          <w:rFonts w:ascii="Cambria" w:hAnsi="Cambria" w:cs="Cambria"/>
          <w:sz w:val="18"/>
          <w:szCs w:val="18"/>
        </w:rPr>
        <w:t>2. NumPy (np)</w:t>
      </w:r>
    </w:p>
    <w:p w:rsidR="00A8420A" w:rsidRDefault="00C627B2">
      <w:pPr>
        <w:pStyle w:val="NormalWeb"/>
        <w:ind w:left="720" w:right="720"/>
        <w:rPr>
          <w:rFonts w:ascii="Cambria" w:eastAsia="SimSun" w:hAnsi="Cambria" w:cs="Cambria"/>
          <w:sz w:val="18"/>
          <w:szCs w:val="18"/>
        </w:rPr>
      </w:pPr>
      <w:r>
        <w:rPr>
          <w:rFonts w:ascii="Cambria" w:eastAsia="SimSun" w:hAnsi="Cambria" w:cs="Cambria"/>
          <w:sz w:val="18"/>
          <w:szCs w:val="18"/>
        </w:rPr>
        <w:t xml:space="preserve">NumPy is a numerical computing library used for performing fast mathematical operations on arrays. It provides built-in functions for trigonometric, statistical, and linear algebra calculations. In this project, NumPy is used to convert latitude and longitude values from degrees to radians and calculate the Haversine distance using functions like </w:t>
      </w:r>
      <w:r>
        <w:rPr>
          <w:rStyle w:val="HTMLCode"/>
          <w:rFonts w:ascii="Cambria" w:eastAsia="SimSun" w:hAnsi="Cambria" w:cs="Cambria"/>
          <w:sz w:val="18"/>
          <w:szCs w:val="18"/>
        </w:rPr>
        <w:t>sin()</w:t>
      </w:r>
      <w:r>
        <w:rPr>
          <w:rFonts w:ascii="Cambria" w:eastAsia="SimSun" w:hAnsi="Cambria" w:cs="Cambria"/>
          <w:sz w:val="18"/>
          <w:szCs w:val="18"/>
        </w:rPr>
        <w:t xml:space="preserve">, </w:t>
      </w:r>
      <w:r>
        <w:rPr>
          <w:rStyle w:val="HTMLCode"/>
          <w:rFonts w:ascii="Cambria" w:eastAsia="SimSun" w:hAnsi="Cambria" w:cs="Cambria"/>
          <w:sz w:val="18"/>
          <w:szCs w:val="18"/>
        </w:rPr>
        <w:t>cos()</w:t>
      </w:r>
      <w:r>
        <w:rPr>
          <w:rFonts w:ascii="Cambria" w:eastAsia="SimSun" w:hAnsi="Cambria" w:cs="Cambria"/>
          <w:sz w:val="18"/>
          <w:szCs w:val="18"/>
        </w:rPr>
        <w:t xml:space="preserve">, </w:t>
      </w:r>
      <w:r>
        <w:rPr>
          <w:rStyle w:val="HTMLCode"/>
          <w:rFonts w:ascii="Cambria" w:eastAsia="SimSun" w:hAnsi="Cambria" w:cs="Cambria"/>
          <w:sz w:val="18"/>
          <w:szCs w:val="18"/>
        </w:rPr>
        <w:t>sqrt()</w:t>
      </w:r>
      <w:r>
        <w:rPr>
          <w:rFonts w:ascii="Cambria" w:eastAsia="SimSun" w:hAnsi="Cambria" w:cs="Cambria"/>
          <w:sz w:val="18"/>
          <w:szCs w:val="18"/>
        </w:rPr>
        <w:t xml:space="preserve">, and </w:t>
      </w:r>
      <w:r>
        <w:rPr>
          <w:rStyle w:val="HTMLCode"/>
          <w:rFonts w:ascii="Cambria" w:eastAsia="SimSun" w:hAnsi="Cambria" w:cs="Cambria"/>
          <w:sz w:val="18"/>
          <w:szCs w:val="18"/>
        </w:rPr>
        <w:t>arcsin()</w:t>
      </w:r>
      <w:r>
        <w:rPr>
          <w:rFonts w:ascii="Cambria" w:eastAsia="SimSun" w:hAnsi="Cambria" w:cs="Cambria"/>
          <w:sz w:val="18"/>
          <w:szCs w:val="18"/>
        </w:rPr>
        <w:t>. It is also used to calculate the RMSE by taking the square root of the MSE.</w:t>
      </w:r>
    </w:p>
    <w:p w:rsidR="00A8420A" w:rsidRDefault="00ED15E1">
      <w:pPr>
        <w:pStyle w:val="NormalWeb"/>
        <w:ind w:left="720" w:right="720"/>
        <w:rPr>
          <w:rFonts w:ascii="Cambria" w:eastAsia="SimSun" w:hAnsi="Cambria" w:cs="Cambria"/>
          <w:sz w:val="18"/>
          <w:szCs w:val="18"/>
        </w:rPr>
      </w:pPr>
      <w:r w:rsidRPr="00ED15E1">
        <w:rPr>
          <w:rFonts w:ascii="Cambria" w:hAnsi="Cambria" w:cs="Cambria"/>
          <w:sz w:val="22"/>
          <w:szCs w:val="22"/>
        </w:rPr>
        <w:pict>
          <v:rect id="_x0000_i1026" style="width:6in;height:1.5pt" o:hralign="center" o:hrstd="t" o:hr="t" fillcolor="#a0a0a0" stroked="f"/>
        </w:pict>
      </w:r>
    </w:p>
    <w:p w:rsidR="00A8420A" w:rsidRDefault="00A8420A">
      <w:pPr>
        <w:pStyle w:val="NormalWeb"/>
        <w:ind w:left="720" w:right="720"/>
        <w:rPr>
          <w:rFonts w:ascii="Cambria" w:eastAsia="SimSun" w:hAnsi="Cambria" w:cs="Cambria"/>
          <w:sz w:val="18"/>
          <w:szCs w:val="18"/>
        </w:rPr>
      </w:pPr>
    </w:p>
    <w:p w:rsidR="00A8420A" w:rsidRDefault="00C627B2">
      <w:pPr>
        <w:pStyle w:val="Heading2"/>
        <w:keepNext w:val="0"/>
        <w:keepLines w:val="0"/>
        <w:rPr>
          <w:rFonts w:ascii="Cambria" w:hAnsi="Cambria" w:cs="Cambria"/>
          <w:sz w:val="22"/>
          <w:szCs w:val="22"/>
        </w:rPr>
      </w:pPr>
      <w:r>
        <w:rPr>
          <w:rFonts w:ascii="Cambria" w:hAnsi="Cambria" w:cs="Cambria"/>
          <w:sz w:val="22"/>
          <w:szCs w:val="22"/>
        </w:rPr>
        <w:t>3. Matplotlib (plt)</w:t>
      </w:r>
    </w:p>
    <w:p w:rsidR="00A8420A" w:rsidRDefault="00C627B2">
      <w:pPr>
        <w:pStyle w:val="NormalWeb"/>
        <w:ind w:left="720" w:right="720"/>
        <w:rPr>
          <w:rFonts w:ascii="Cambria" w:hAnsi="Cambria" w:cs="Cambria"/>
          <w:sz w:val="22"/>
          <w:szCs w:val="22"/>
        </w:rPr>
      </w:pPr>
      <w:r>
        <w:rPr>
          <w:rFonts w:ascii="Cambria" w:eastAsia="SimSun" w:hAnsi="Cambria" w:cs="Cambria"/>
          <w:sz w:val="22"/>
          <w:szCs w:val="22"/>
        </w:rPr>
        <w:t>Matplotlib is a data visualization library used to create graphs and charts. It helps us understand trends, patterns, and relationships within the data. In this project, it is used to plot a scatter graph of the actual Uber fare against the travel distance and draw the regression line predicted by the Linear Regression model. This visualization helps us evaluate how well the model fits the data.</w:t>
      </w:r>
    </w:p>
    <w:p w:rsidR="00A8420A" w:rsidRDefault="00ED15E1">
      <w:pPr>
        <w:rPr>
          <w:rFonts w:ascii="Cambria" w:hAnsi="Cambria" w:cs="Cambria"/>
        </w:rPr>
      </w:pPr>
      <w:r w:rsidRPr="00ED15E1">
        <w:rPr>
          <w:rFonts w:ascii="Cambria" w:hAnsi="Cambria" w:cs="Cambria"/>
        </w:rPr>
        <w:pict>
          <v:rect id="_x0000_i1027" style="width:6in;height:1.5pt" o:hralign="center" o:hrstd="t" o:hr="t" fillcolor="#a0a0a0" stroked="f"/>
        </w:pict>
      </w:r>
    </w:p>
    <w:p w:rsidR="00A8420A" w:rsidRDefault="00C627B2">
      <w:pPr>
        <w:pStyle w:val="Heading2"/>
        <w:keepNext w:val="0"/>
        <w:keepLines w:val="0"/>
        <w:rPr>
          <w:rFonts w:ascii="Cambria" w:hAnsi="Cambria" w:cs="Cambria"/>
          <w:sz w:val="22"/>
          <w:szCs w:val="22"/>
        </w:rPr>
      </w:pPr>
      <w:r>
        <w:rPr>
          <w:rFonts w:ascii="Cambria" w:hAnsi="Cambria" w:cs="Cambria"/>
          <w:sz w:val="22"/>
          <w:szCs w:val="22"/>
        </w:rPr>
        <w:t>4. Haversine Function</w:t>
      </w:r>
    </w:p>
    <w:p w:rsidR="00A8420A" w:rsidRDefault="00C627B2">
      <w:pPr>
        <w:pStyle w:val="NormalWeb"/>
        <w:ind w:left="720" w:right="720"/>
        <w:rPr>
          <w:rFonts w:ascii="Cambria" w:hAnsi="Cambria" w:cs="Cambria"/>
          <w:sz w:val="22"/>
          <w:szCs w:val="22"/>
        </w:rPr>
      </w:pPr>
      <w:r>
        <w:rPr>
          <w:rFonts w:ascii="Cambria" w:eastAsia="SimSun" w:hAnsi="Cambria" w:cs="Cambria"/>
          <w:sz w:val="22"/>
          <w:szCs w:val="22"/>
        </w:rPr>
        <w:t xml:space="preserve">The Haversine function is used to calculate the shortest distance between two locations on the Earth's surface using their latitude and longitude </w:t>
      </w:r>
      <w:r>
        <w:rPr>
          <w:rFonts w:ascii="Cambria" w:eastAsia="SimSun" w:hAnsi="Cambria" w:cs="Cambria"/>
          <w:sz w:val="22"/>
          <w:szCs w:val="22"/>
        </w:rPr>
        <w:lastRenderedPageBreak/>
        <w:t xml:space="preserve">coordinates. Since the Earth is spherical, this formula provides a more accurate distance than a simple straight-line calculation. In this project, it converts the pickup and drop-off GPS coordinates into a new feature called </w:t>
      </w:r>
      <w:r>
        <w:rPr>
          <w:rStyle w:val="HTMLCode"/>
          <w:rFonts w:ascii="Cambria" w:eastAsia="SimSun" w:hAnsi="Cambria" w:cs="Cambria"/>
          <w:sz w:val="22"/>
          <w:szCs w:val="22"/>
        </w:rPr>
        <w:t>distance_km</w:t>
      </w:r>
      <w:r>
        <w:rPr>
          <w:rFonts w:ascii="Cambria" w:eastAsia="SimSun" w:hAnsi="Cambria" w:cs="Cambria"/>
          <w:sz w:val="22"/>
          <w:szCs w:val="22"/>
        </w:rPr>
        <w:t>. This distance becomes the input feature for predicting the Uber fare.</w:t>
      </w:r>
    </w:p>
    <w:p w:rsidR="00A8420A" w:rsidRDefault="00ED15E1">
      <w:pPr>
        <w:rPr>
          <w:rFonts w:ascii="Cambria" w:hAnsi="Cambria" w:cs="Cambria"/>
        </w:rPr>
      </w:pPr>
      <w:r w:rsidRPr="00ED15E1">
        <w:rPr>
          <w:rFonts w:ascii="Cambria" w:hAnsi="Cambria" w:cs="Cambria"/>
        </w:rPr>
        <w:pict>
          <v:rect id="_x0000_i1028" style="width:6in;height:1.5pt" o:hralign="center" o:hrstd="t" o:hr="t" fillcolor="#a0a0a0" stroked="f"/>
        </w:pict>
      </w:r>
    </w:p>
    <w:p w:rsidR="00A8420A" w:rsidRDefault="00C627B2">
      <w:pPr>
        <w:pStyle w:val="Heading2"/>
        <w:keepNext w:val="0"/>
        <w:keepLines w:val="0"/>
        <w:rPr>
          <w:rFonts w:ascii="Cambria" w:hAnsi="Cambria" w:cs="Cambria"/>
          <w:sz w:val="22"/>
          <w:szCs w:val="22"/>
        </w:rPr>
      </w:pPr>
      <w:r>
        <w:rPr>
          <w:rFonts w:ascii="Cambria" w:hAnsi="Cambria" w:cs="Cambria"/>
          <w:sz w:val="22"/>
          <w:szCs w:val="22"/>
        </w:rPr>
        <w:t xml:space="preserve">5. </w:t>
      </w:r>
      <w:r>
        <w:rPr>
          <w:rStyle w:val="HTMLCode"/>
          <w:rFonts w:ascii="Cambria" w:eastAsiaTheme="majorEastAsia" w:hAnsi="Cambria" w:cs="Cambria"/>
          <w:sz w:val="22"/>
          <w:szCs w:val="22"/>
        </w:rPr>
        <w:t>train_test_split()</w:t>
      </w:r>
    </w:p>
    <w:p w:rsidR="00A8420A" w:rsidRDefault="00C627B2">
      <w:pPr>
        <w:pStyle w:val="NormalWeb"/>
        <w:ind w:left="720" w:right="720"/>
        <w:rPr>
          <w:rFonts w:ascii="Cambria" w:hAnsi="Cambria" w:cs="Cambria"/>
          <w:sz w:val="22"/>
          <w:szCs w:val="22"/>
        </w:rPr>
      </w:pPr>
      <w:r>
        <w:rPr>
          <w:rFonts w:ascii="Cambria" w:eastAsia="SimSun" w:hAnsi="Cambria" w:cs="Cambria"/>
          <w:sz w:val="22"/>
          <w:szCs w:val="22"/>
        </w:rPr>
        <w:t xml:space="preserve">The </w:t>
      </w:r>
      <w:r>
        <w:rPr>
          <w:rStyle w:val="HTMLCode"/>
          <w:rFonts w:ascii="Cambria" w:eastAsia="SimSun" w:hAnsi="Cambria" w:cs="Cambria"/>
          <w:sz w:val="22"/>
          <w:szCs w:val="22"/>
        </w:rPr>
        <w:t>train_test_split()</w:t>
      </w:r>
      <w:r>
        <w:rPr>
          <w:rFonts w:ascii="Cambria" w:eastAsia="SimSun" w:hAnsi="Cambria" w:cs="Cambria"/>
          <w:sz w:val="22"/>
          <w:szCs w:val="22"/>
        </w:rPr>
        <w:t xml:space="preserve"> function is used to divide the dataset into training and testing sets. The training data is used to teach the machine learning model, while the testing data is used to evaluate its performance on unseen data. In this project, 80% of the data is used for training and 20% for testing. The </w:t>
      </w:r>
      <w:r>
        <w:rPr>
          <w:rStyle w:val="HTMLCode"/>
          <w:rFonts w:ascii="Cambria" w:eastAsia="SimSun" w:hAnsi="Cambria" w:cs="Cambria"/>
          <w:sz w:val="22"/>
          <w:szCs w:val="22"/>
        </w:rPr>
        <w:t>random_state</w:t>
      </w:r>
      <w:r>
        <w:rPr>
          <w:rFonts w:ascii="Cambria" w:eastAsia="SimSun" w:hAnsi="Cambria" w:cs="Cambria"/>
          <w:sz w:val="22"/>
          <w:szCs w:val="22"/>
        </w:rPr>
        <w:t xml:space="preserve"> parameter ensures that the split remains the same every time the code is executed, making the results reproducible.</w:t>
      </w:r>
    </w:p>
    <w:p w:rsidR="00A8420A" w:rsidRDefault="00ED15E1">
      <w:pPr>
        <w:rPr>
          <w:rFonts w:ascii="Cambria" w:hAnsi="Cambria" w:cs="Cambria"/>
        </w:rPr>
      </w:pPr>
      <w:r w:rsidRPr="00ED15E1">
        <w:rPr>
          <w:rFonts w:ascii="Cambria" w:hAnsi="Cambria" w:cs="Cambria"/>
        </w:rPr>
        <w:pict>
          <v:rect id="_x0000_i1029" style="width:6in;height:1.5pt" o:hralign="center" o:hrstd="t" o:hr="t" fillcolor="#a0a0a0" stroked="f"/>
        </w:pict>
      </w:r>
    </w:p>
    <w:p w:rsidR="00A8420A" w:rsidRDefault="00C627B2">
      <w:pPr>
        <w:pStyle w:val="Heading2"/>
        <w:keepNext w:val="0"/>
        <w:keepLines w:val="0"/>
        <w:rPr>
          <w:rFonts w:ascii="Cambria" w:hAnsi="Cambria" w:cs="Cambria"/>
          <w:sz w:val="22"/>
          <w:szCs w:val="22"/>
        </w:rPr>
      </w:pPr>
      <w:r>
        <w:rPr>
          <w:rFonts w:ascii="Cambria" w:hAnsi="Cambria" w:cs="Cambria"/>
          <w:sz w:val="22"/>
          <w:szCs w:val="22"/>
        </w:rPr>
        <w:t>6. Linear Regression</w:t>
      </w:r>
    </w:p>
    <w:p w:rsidR="00A8420A" w:rsidRDefault="00C627B2">
      <w:pPr>
        <w:pStyle w:val="NormalWeb"/>
        <w:ind w:left="720" w:right="720"/>
        <w:rPr>
          <w:rFonts w:ascii="Cambria" w:hAnsi="Cambria" w:cs="Cambria"/>
          <w:sz w:val="22"/>
          <w:szCs w:val="22"/>
        </w:rPr>
      </w:pPr>
      <w:r>
        <w:rPr>
          <w:rFonts w:ascii="Cambria" w:eastAsia="SimSun" w:hAnsi="Cambria" w:cs="Cambria"/>
          <w:sz w:val="22"/>
          <w:szCs w:val="22"/>
        </w:rPr>
        <w:t>Linear Regression is a supervised machine learning algorithm used to predict continuous numerical values. It learns the relationship between an independent variable and a dependent variable by fitting the best possible straight line through the data. In this project, the model learns how the travel distance affects the Uber fare. Once trained, it predicts the fare amount for new distances.</w:t>
      </w:r>
    </w:p>
    <w:p w:rsidR="00A8420A" w:rsidRDefault="00ED15E1">
      <w:pPr>
        <w:rPr>
          <w:rFonts w:ascii="Cambria" w:hAnsi="Cambria" w:cs="Cambria"/>
        </w:rPr>
      </w:pPr>
      <w:r w:rsidRPr="00ED15E1">
        <w:rPr>
          <w:rFonts w:ascii="Cambria" w:hAnsi="Cambria" w:cs="Cambria"/>
        </w:rPr>
        <w:pict>
          <v:rect id="_x0000_i1030" style="width:6in;height:1.5pt" o:hralign="center" o:hrstd="t" o:hr="t" fillcolor="#a0a0a0" stroked="f"/>
        </w:pict>
      </w:r>
    </w:p>
    <w:p w:rsidR="00A8420A" w:rsidRDefault="00C627B2">
      <w:pPr>
        <w:pStyle w:val="Heading2"/>
        <w:keepNext w:val="0"/>
        <w:keepLines w:val="0"/>
        <w:rPr>
          <w:rFonts w:ascii="Cambria" w:hAnsi="Cambria" w:cs="Cambria"/>
          <w:sz w:val="22"/>
          <w:szCs w:val="22"/>
        </w:rPr>
      </w:pPr>
      <w:r>
        <w:rPr>
          <w:rFonts w:ascii="Cambria" w:hAnsi="Cambria" w:cs="Cambria"/>
          <w:sz w:val="22"/>
          <w:szCs w:val="22"/>
        </w:rPr>
        <w:t>7. MAE (Mean Absolute Error)</w:t>
      </w:r>
    </w:p>
    <w:p w:rsidR="00A8420A" w:rsidRDefault="00C627B2">
      <w:pPr>
        <w:pStyle w:val="NormalWeb"/>
        <w:ind w:left="720" w:right="720"/>
        <w:rPr>
          <w:rFonts w:ascii="Cambria" w:hAnsi="Cambria" w:cs="Cambria"/>
          <w:sz w:val="22"/>
          <w:szCs w:val="22"/>
        </w:rPr>
      </w:pPr>
      <w:r>
        <w:rPr>
          <w:rFonts w:ascii="Cambria" w:eastAsia="SimSun" w:hAnsi="Cambria" w:cs="Cambria"/>
          <w:sz w:val="22"/>
          <w:szCs w:val="22"/>
        </w:rPr>
        <w:t>Mean Absolute Error (MAE) measures the average absolute difference between the actual values and the predicted values. It tells us, on average, how much the model's predictions differ from the true values without considering the direction of the error. Since the errors are not squared, every mistake contributes equally. A lower MAE indicates better model accuracy.</w:t>
      </w:r>
    </w:p>
    <w:p w:rsidR="00A8420A" w:rsidRDefault="00ED15E1">
      <w:pPr>
        <w:rPr>
          <w:rFonts w:ascii="Cambria" w:hAnsi="Cambria" w:cs="Cambria"/>
        </w:rPr>
      </w:pPr>
      <w:r w:rsidRPr="00ED15E1">
        <w:rPr>
          <w:rFonts w:ascii="Cambria" w:hAnsi="Cambria" w:cs="Cambria"/>
        </w:rPr>
        <w:pict>
          <v:rect id="_x0000_i1031" style="width:6in;height:1.5pt" o:hralign="center" o:hrstd="t" o:hr="t" fillcolor="#a0a0a0" stroked="f"/>
        </w:pict>
      </w:r>
    </w:p>
    <w:p w:rsidR="00A8420A" w:rsidRDefault="00C627B2">
      <w:pPr>
        <w:pStyle w:val="Heading2"/>
        <w:keepNext w:val="0"/>
        <w:keepLines w:val="0"/>
        <w:rPr>
          <w:rFonts w:ascii="Cambria" w:hAnsi="Cambria" w:cs="Cambria"/>
          <w:sz w:val="22"/>
          <w:szCs w:val="22"/>
        </w:rPr>
      </w:pPr>
      <w:r>
        <w:rPr>
          <w:rFonts w:ascii="Cambria" w:hAnsi="Cambria" w:cs="Cambria"/>
          <w:sz w:val="22"/>
          <w:szCs w:val="22"/>
        </w:rPr>
        <w:t>8. MSE (Mean Squared Error)</w:t>
      </w:r>
    </w:p>
    <w:p w:rsidR="00A8420A" w:rsidRDefault="00C627B2">
      <w:pPr>
        <w:pStyle w:val="NormalWeb"/>
        <w:ind w:left="720" w:right="720"/>
        <w:rPr>
          <w:rFonts w:ascii="Cambria" w:hAnsi="Cambria" w:cs="Cambria"/>
          <w:sz w:val="22"/>
          <w:szCs w:val="22"/>
        </w:rPr>
      </w:pPr>
      <w:r>
        <w:rPr>
          <w:rFonts w:ascii="Cambria" w:eastAsia="SimSun" w:hAnsi="Cambria" w:cs="Cambria"/>
          <w:sz w:val="22"/>
          <w:szCs w:val="22"/>
        </w:rPr>
        <w:t>Mean Squared Error (MSE) measures the average of the squared differences between the actual and predicted values. Squaring the errors gives more importance to larger prediction mistakes, making MSE sensitive to outliers. It is widely used to evaluate regression models during training. A lower MSE indicates that the model is making fewer and smaller errors.</w:t>
      </w:r>
    </w:p>
    <w:p w:rsidR="00A8420A" w:rsidRDefault="00ED15E1">
      <w:pPr>
        <w:rPr>
          <w:rFonts w:ascii="Cambria" w:hAnsi="Cambria" w:cs="Cambria"/>
        </w:rPr>
      </w:pPr>
      <w:r w:rsidRPr="00ED15E1">
        <w:rPr>
          <w:rFonts w:ascii="Cambria" w:hAnsi="Cambria" w:cs="Cambria"/>
        </w:rPr>
        <w:lastRenderedPageBreak/>
        <w:pict>
          <v:rect id="_x0000_i1032" style="width:6in;height:1.5pt" o:hralign="center" o:hrstd="t" o:hr="t" fillcolor="#a0a0a0" stroked="f"/>
        </w:pict>
      </w:r>
    </w:p>
    <w:p w:rsidR="00A8420A" w:rsidRDefault="00C627B2">
      <w:pPr>
        <w:pStyle w:val="Heading2"/>
        <w:keepNext w:val="0"/>
        <w:keepLines w:val="0"/>
        <w:rPr>
          <w:rFonts w:ascii="Cambria" w:hAnsi="Cambria" w:cs="Cambria"/>
          <w:sz w:val="22"/>
          <w:szCs w:val="22"/>
        </w:rPr>
      </w:pPr>
      <w:r>
        <w:rPr>
          <w:rFonts w:ascii="Cambria" w:hAnsi="Cambria" w:cs="Cambria"/>
          <w:sz w:val="22"/>
          <w:szCs w:val="22"/>
        </w:rPr>
        <w:t>9. RMSE (Root Mean Squared Error)</w:t>
      </w:r>
    </w:p>
    <w:p w:rsidR="00A8420A" w:rsidRDefault="00C627B2">
      <w:pPr>
        <w:pStyle w:val="NormalWeb"/>
        <w:ind w:left="720" w:right="720"/>
        <w:rPr>
          <w:rFonts w:ascii="Cambria" w:hAnsi="Cambria" w:cs="Cambria"/>
          <w:sz w:val="22"/>
          <w:szCs w:val="22"/>
        </w:rPr>
      </w:pPr>
      <w:r>
        <w:rPr>
          <w:rFonts w:ascii="Cambria" w:eastAsia="SimSun" w:hAnsi="Cambria" w:cs="Cambria"/>
          <w:sz w:val="22"/>
          <w:szCs w:val="22"/>
        </w:rPr>
        <w:t>Root Mean Squared Error (RMSE) is the square root of the Mean Squared Error. It represents the average prediction error in the same unit as the target variable, making it easier to interpret than MSE. RMSE penalizes larger errors more than smaller ones because it is based on squared errors. A lower RMSE indicates better predictive performance.</w:t>
      </w:r>
    </w:p>
    <w:p w:rsidR="00A8420A" w:rsidRDefault="00ED15E1">
      <w:pPr>
        <w:rPr>
          <w:rFonts w:ascii="Cambria" w:hAnsi="Cambria" w:cs="Cambria"/>
        </w:rPr>
      </w:pPr>
      <w:r w:rsidRPr="00ED15E1">
        <w:rPr>
          <w:rFonts w:ascii="Cambria" w:hAnsi="Cambria" w:cs="Cambria"/>
        </w:rPr>
        <w:pict>
          <v:rect id="_x0000_i1033" style="width:6in;height:1.5pt" o:hralign="center" o:hrstd="t" o:hr="t" fillcolor="#a0a0a0" stroked="f"/>
        </w:pict>
      </w:r>
    </w:p>
    <w:p w:rsidR="00A8420A" w:rsidRDefault="00C627B2">
      <w:pPr>
        <w:pStyle w:val="Heading2"/>
        <w:keepNext w:val="0"/>
        <w:keepLines w:val="0"/>
        <w:rPr>
          <w:rFonts w:ascii="Cambria" w:hAnsi="Cambria" w:cs="Cambria"/>
          <w:sz w:val="22"/>
          <w:szCs w:val="22"/>
        </w:rPr>
      </w:pPr>
      <w:r>
        <w:rPr>
          <w:rFonts w:ascii="Cambria" w:hAnsi="Cambria" w:cs="Cambria"/>
          <w:sz w:val="22"/>
          <w:szCs w:val="22"/>
        </w:rPr>
        <w:t>10. R² Score (Coefficient of Determination)</w:t>
      </w:r>
    </w:p>
    <w:p w:rsidR="00A8420A" w:rsidRDefault="00C627B2">
      <w:pPr>
        <w:pStyle w:val="NormalWeb"/>
        <w:ind w:left="720" w:right="720"/>
        <w:rPr>
          <w:rFonts w:ascii="Cambria" w:hAnsi="Cambria" w:cs="Cambria"/>
          <w:sz w:val="22"/>
          <w:szCs w:val="22"/>
        </w:rPr>
      </w:pPr>
      <w:r>
        <w:rPr>
          <w:rFonts w:ascii="Cambria" w:eastAsia="SimSun" w:hAnsi="Cambria" w:cs="Cambria"/>
          <w:sz w:val="22"/>
          <w:szCs w:val="22"/>
        </w:rPr>
        <w:t xml:space="preserve">The R² Score measures how well the regression model explains the variation in the target variable. Its value ranges from negative values up to 1, where </w:t>
      </w:r>
      <w:r>
        <w:rPr>
          <w:rStyle w:val="Strong"/>
          <w:rFonts w:ascii="Cambria" w:eastAsia="SimSun" w:hAnsi="Cambria" w:cs="Cambria"/>
          <w:sz w:val="22"/>
          <w:szCs w:val="22"/>
        </w:rPr>
        <w:t>1</w:t>
      </w:r>
      <w:r>
        <w:rPr>
          <w:rFonts w:ascii="Cambria" w:eastAsia="SimSun" w:hAnsi="Cambria" w:cs="Cambria"/>
          <w:sz w:val="22"/>
          <w:szCs w:val="22"/>
        </w:rPr>
        <w:t xml:space="preserve"> indicates a perfect fit and </w:t>
      </w:r>
      <w:r>
        <w:rPr>
          <w:rStyle w:val="Strong"/>
          <w:rFonts w:ascii="Cambria" w:eastAsia="SimSun" w:hAnsi="Cambria" w:cs="Cambria"/>
          <w:sz w:val="22"/>
          <w:szCs w:val="22"/>
        </w:rPr>
        <w:t>0</w:t>
      </w:r>
      <w:r>
        <w:rPr>
          <w:rFonts w:ascii="Cambria" w:eastAsia="SimSun" w:hAnsi="Cambria" w:cs="Cambria"/>
          <w:sz w:val="22"/>
          <w:szCs w:val="22"/>
        </w:rPr>
        <w:t xml:space="preserve"> means the model performs no better than predicting the average target value. Higher R² values indicate that the model explains a greater proportion of the data's variability. It is one of the most commonly used metrics for evaluating regression models.</w:t>
      </w:r>
    </w:p>
    <w:p w:rsidR="00A8420A" w:rsidRDefault="00A8420A">
      <w:pPr>
        <w:pStyle w:val="NormalWeb"/>
        <w:ind w:left="720" w:right="720"/>
        <w:rPr>
          <w:rFonts w:ascii="Cambria" w:eastAsia="SimSun" w:hAnsi="Cambria" w:cs="Cambria"/>
          <w:sz w:val="18"/>
          <w:szCs w:val="18"/>
        </w:rPr>
      </w:pPr>
    </w:p>
    <w:p w:rsidR="00A8420A" w:rsidRDefault="00A8420A">
      <w:pPr>
        <w:rPr>
          <w:highlight w:val="yellow"/>
        </w:rPr>
      </w:pPr>
    </w:p>
    <w:p w:rsidR="00A8420A" w:rsidRDefault="00A8420A">
      <w:pPr>
        <w:rPr>
          <w:highlight w:val="yellow"/>
        </w:rPr>
      </w:pPr>
    </w:p>
    <w:p w:rsidR="00A8420A" w:rsidRDefault="00A8420A">
      <w:pPr>
        <w:rPr>
          <w:highlight w:val="yellow"/>
        </w:rPr>
      </w:pPr>
    </w:p>
    <w:p w:rsidR="00A8420A" w:rsidRDefault="00A8420A">
      <w:pPr>
        <w:rPr>
          <w:highlight w:val="yellow"/>
        </w:rPr>
      </w:pPr>
    </w:p>
    <w:p w:rsidR="00A8420A" w:rsidRDefault="00A8420A" w:rsidP="006D3EFF">
      <w:pPr>
        <w:pStyle w:val="Heading2"/>
        <w:rPr>
          <w:highlight w:val="yellow"/>
        </w:rPr>
      </w:pPr>
    </w:p>
    <w:p w:rsidR="00A8420A" w:rsidRDefault="006D3EFF" w:rsidP="006D3EFF">
      <w:pPr>
        <w:pStyle w:val="Heading2"/>
      </w:pPr>
      <w:r>
        <w:rPr>
          <w:highlight w:val="yellow"/>
        </w:rPr>
        <w:t>8.</w:t>
      </w:r>
      <w:r w:rsidR="00C627B2">
        <w:rPr>
          <w:highlight w:val="yellow"/>
        </w:rPr>
        <w:t>the visualized projection of best fit line :</w:t>
      </w:r>
    </w:p>
    <w:p w:rsidR="006D3EFF" w:rsidRPr="006D3EFF" w:rsidRDefault="006D3EFF" w:rsidP="006D3EFF"/>
    <w:p w:rsidR="00A8420A" w:rsidRDefault="00C627B2">
      <w:r>
        <w:rPr>
          <w:noProof/>
        </w:rPr>
        <w:lastRenderedPageBreak/>
        <w:drawing>
          <wp:inline distT="0" distB="0" distL="0" distR="0">
            <wp:extent cx="5486400" cy="3514090"/>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10"/>
                    <a:srcRect/>
                    <a:stretch>
                      <a:fillRect/>
                    </a:stretch>
                  </pic:blipFill>
                  <pic:spPr>
                    <a:xfrm>
                      <a:off x="0" y="0"/>
                      <a:ext cx="5486400" cy="3514477"/>
                    </a:xfrm>
                    <a:prstGeom prst="rect">
                      <a:avLst/>
                    </a:prstGeom>
                    <a:noFill/>
                    <a:ln w="9525">
                      <a:noFill/>
                      <a:miter lim="800000"/>
                      <a:headEnd/>
                      <a:tailEnd/>
                    </a:ln>
                  </pic:spPr>
                </pic:pic>
              </a:graphicData>
            </a:graphic>
          </wp:inline>
        </w:drawing>
      </w:r>
    </w:p>
    <w:p w:rsidR="00A8420A" w:rsidRDefault="00C627B2">
      <w:pPr>
        <w:pStyle w:val="Heading2"/>
        <w:keepNext w:val="0"/>
        <w:keepLines w:val="0"/>
        <w:rPr>
          <w:rFonts w:ascii="Cambria" w:hAnsi="Cambria" w:cs="Cambria"/>
          <w:sz w:val="18"/>
          <w:szCs w:val="18"/>
        </w:rPr>
      </w:pPr>
      <w:r>
        <w:rPr>
          <w:rFonts w:ascii="Cambria" w:hAnsi="Cambria" w:cs="Cambria"/>
          <w:sz w:val="18"/>
          <w:szCs w:val="18"/>
        </w:rPr>
        <w:t xml:space="preserve"> Regression Line</w:t>
      </w:r>
    </w:p>
    <w:p w:rsidR="00A8420A" w:rsidRDefault="00C627B2">
      <w:pPr>
        <w:pStyle w:val="NormalWeb"/>
        <w:ind w:right="720"/>
        <w:rPr>
          <w:rFonts w:ascii="Cambria" w:eastAsia="SimSun" w:hAnsi="Cambria" w:cs="Cambria"/>
          <w:sz w:val="18"/>
          <w:szCs w:val="18"/>
        </w:rPr>
      </w:pPr>
      <w:r>
        <w:rPr>
          <w:rFonts w:ascii="Cambria" w:eastAsia="SimSun" w:hAnsi="Cambria" w:cs="Cambria"/>
          <w:sz w:val="18"/>
          <w:szCs w:val="18"/>
        </w:rPr>
        <w:t>The regression line is the best-fit straight line generated by the Linear Regression algorithm. It represents the predicted relationship between the input feature (distance) and the target variable (fare). The line is calculated by minimizing the prediction errors between the actual and predicted values. It is used to estimate the fare for any new travel distance.</w:t>
      </w:r>
    </w:p>
    <w:p w:rsidR="00A8420A" w:rsidRDefault="00C627B2">
      <w:pPr>
        <w:pStyle w:val="Heading2"/>
        <w:keepNext w:val="0"/>
        <w:keepLines w:val="0"/>
        <w:rPr>
          <w:rFonts w:ascii="Cambria" w:hAnsi="Cambria" w:cs="Cambria"/>
          <w:sz w:val="22"/>
          <w:szCs w:val="22"/>
        </w:rPr>
      </w:pPr>
      <w:r>
        <w:rPr>
          <w:rFonts w:ascii="Cambria" w:hAnsi="Cambria" w:cs="Cambria"/>
          <w:sz w:val="22"/>
          <w:szCs w:val="22"/>
        </w:rPr>
        <w:t xml:space="preserve"> Scatter Plot</w:t>
      </w:r>
    </w:p>
    <w:p w:rsidR="00A8420A" w:rsidRDefault="00C627B2">
      <w:pPr>
        <w:pStyle w:val="NormalWeb"/>
        <w:ind w:right="720"/>
        <w:rPr>
          <w:rFonts w:ascii="Cambria" w:hAnsi="Cambria" w:cs="Cambria"/>
          <w:sz w:val="22"/>
          <w:szCs w:val="22"/>
        </w:rPr>
      </w:pPr>
      <w:r>
        <w:rPr>
          <w:rFonts w:ascii="Cambria" w:eastAsia="SimSun" w:hAnsi="Cambria" w:cs="Cambria"/>
          <w:sz w:val="22"/>
          <w:szCs w:val="22"/>
        </w:rPr>
        <w:t>A scatter plot is a graph that displays the relationship between two numerical variables using individual data points. In this project, the x-axis represents the travel distance, and the y-axis represents the Uber fare amount. It helps visualize whether a linear relationship exists between distance and fare. The closer the points are to the regression line, the better the model fits the data.</w:t>
      </w:r>
    </w:p>
    <w:p w:rsidR="00A8420A" w:rsidRDefault="00A8420A">
      <w:pPr>
        <w:pStyle w:val="NormalWeb"/>
        <w:ind w:right="720"/>
        <w:rPr>
          <w:rFonts w:ascii="Cambria" w:eastAsia="SimSun" w:hAnsi="Cambria" w:cs="Cambria"/>
          <w:sz w:val="18"/>
          <w:szCs w:val="18"/>
        </w:rPr>
      </w:pPr>
    </w:p>
    <w:p w:rsidR="00A8420A" w:rsidRDefault="006D3EFF">
      <w:pPr>
        <w:pStyle w:val="Heading2"/>
        <w:rPr>
          <w:u w:val="single"/>
        </w:rPr>
      </w:pPr>
      <w:r>
        <w:rPr>
          <w:u w:val="single"/>
        </w:rPr>
        <w:t>9.</w:t>
      </w:r>
      <w:r w:rsidR="00C627B2">
        <w:rPr>
          <w:u w:val="single"/>
        </w:rPr>
        <w:t>Pickle Code</w:t>
      </w:r>
    </w:p>
    <w:p w:rsidR="00A8420A" w:rsidRDefault="00C627B2">
      <w:r>
        <w:t>import pickle</w:t>
      </w:r>
      <w:r>
        <w:br/>
        <w:t>with open('uber_fare.pkl','wb') as file:</w:t>
      </w:r>
      <w:r>
        <w:br/>
        <w:t xml:space="preserve">    pickle.dump(regressor,file)</w:t>
      </w:r>
      <w:r>
        <w:br/>
        <w:t>with open('uber_fare.pkl','rb') as file:</w:t>
      </w:r>
      <w:r>
        <w:br/>
        <w:t xml:space="preserve">    model=pickle.load(file)</w:t>
      </w:r>
    </w:p>
    <w:p w:rsidR="00A8420A" w:rsidRDefault="00A8420A"/>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C792EA"/>
          <w:sz w:val="21"/>
          <w:szCs w:val="21"/>
        </w:rPr>
        <w:t>import</w:t>
      </w:r>
      <w:r>
        <w:rPr>
          <w:rFonts w:ascii="Consolas" w:eastAsia="Times New Roman" w:hAnsi="Consolas" w:cs="Times New Roman"/>
          <w:color w:val="D6DEEB"/>
          <w:sz w:val="21"/>
          <w:szCs w:val="21"/>
        </w:rPr>
        <w:t xml:space="preserve"> pickle</w:t>
      </w:r>
    </w:p>
    <w:p w:rsidR="00A8420A" w:rsidRDefault="00A8420A">
      <w:pPr>
        <w:shd w:val="clear" w:color="auto" w:fill="011627"/>
        <w:spacing w:after="0" w:line="285" w:lineRule="atLeast"/>
        <w:rPr>
          <w:rFonts w:ascii="Consolas" w:eastAsia="Times New Roman" w:hAnsi="Consolas" w:cs="Times New Roman"/>
          <w:color w:val="D6DEEB"/>
          <w:sz w:val="21"/>
          <w:szCs w:val="21"/>
        </w:rPr>
      </w:pP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C792EA"/>
          <w:sz w:val="21"/>
          <w:szCs w:val="21"/>
        </w:rPr>
        <w:t>with</w:t>
      </w:r>
      <w:r>
        <w:rPr>
          <w:rFonts w:ascii="Consolas" w:eastAsia="Times New Roman" w:hAnsi="Consolas" w:cs="Times New Roman"/>
          <w:color w:val="C5E478"/>
          <w:sz w:val="21"/>
          <w:szCs w:val="21"/>
        </w:rPr>
        <w:t>open</w:t>
      </w:r>
      <w:r>
        <w:rPr>
          <w:rFonts w:ascii="Consolas" w:eastAsia="Times New Roman" w:hAnsi="Consolas" w:cs="Times New Roman"/>
          <w:color w:val="D6DEEB"/>
          <w:sz w:val="21"/>
          <w:szCs w:val="21"/>
        </w:rPr>
        <w:t>(</w:t>
      </w:r>
      <w:r>
        <w:rPr>
          <w:rFonts w:ascii="Consolas" w:eastAsia="Times New Roman" w:hAnsi="Consolas" w:cs="Times New Roman"/>
          <w:color w:val="D9F5DD"/>
          <w:sz w:val="21"/>
          <w:szCs w:val="21"/>
        </w:rPr>
        <w:t>"</w:t>
      </w:r>
      <w:r>
        <w:rPr>
          <w:rFonts w:ascii="Consolas" w:eastAsia="Times New Roman" w:hAnsi="Consolas" w:cs="Times New Roman"/>
          <w:color w:val="ECC48D"/>
          <w:sz w:val="21"/>
          <w:szCs w:val="21"/>
        </w:rPr>
        <w:t>uber_fare.pkl</w:t>
      </w:r>
      <w:r>
        <w:rPr>
          <w:rFonts w:ascii="Consolas" w:eastAsia="Times New Roman" w:hAnsi="Consolas" w:cs="Times New Roman"/>
          <w:color w:val="D9F5DD"/>
          <w:sz w:val="21"/>
          <w:szCs w:val="21"/>
        </w:rPr>
        <w:t>","</w:t>
      </w:r>
      <w:r>
        <w:rPr>
          <w:rFonts w:ascii="Consolas" w:eastAsia="Times New Roman" w:hAnsi="Consolas" w:cs="Times New Roman"/>
          <w:color w:val="ECC48D"/>
          <w:sz w:val="21"/>
          <w:szCs w:val="21"/>
        </w:rPr>
        <w:t>wb</w:t>
      </w:r>
      <w:r>
        <w:rPr>
          <w:rFonts w:ascii="Consolas" w:eastAsia="Times New Roman" w:hAnsi="Consolas" w:cs="Times New Roman"/>
          <w:color w:val="D9F5DD"/>
          <w:sz w:val="21"/>
          <w:szCs w:val="21"/>
        </w:rPr>
        <w:t>"</w:t>
      </w:r>
      <w:r>
        <w:rPr>
          <w:rFonts w:ascii="Consolas" w:eastAsia="Times New Roman" w:hAnsi="Consolas" w:cs="Times New Roman"/>
          <w:color w:val="D6DEEB"/>
          <w:sz w:val="21"/>
          <w:szCs w:val="21"/>
        </w:rPr>
        <w:t xml:space="preserve">) </w:t>
      </w:r>
      <w:r>
        <w:rPr>
          <w:rFonts w:ascii="Consolas" w:eastAsia="Times New Roman" w:hAnsi="Consolas" w:cs="Times New Roman"/>
          <w:color w:val="C792EA"/>
          <w:sz w:val="21"/>
          <w:szCs w:val="21"/>
        </w:rPr>
        <w:t>as</w:t>
      </w:r>
      <w:r>
        <w:rPr>
          <w:rFonts w:ascii="Consolas" w:eastAsia="Times New Roman" w:hAnsi="Consolas" w:cs="Times New Roman"/>
          <w:color w:val="C5E478"/>
          <w:sz w:val="21"/>
          <w:szCs w:val="21"/>
        </w:rPr>
        <w:t>file</w:t>
      </w:r>
      <w:r>
        <w:rPr>
          <w:rFonts w:ascii="Consolas" w:eastAsia="Times New Roman" w:hAnsi="Consolas" w:cs="Times New Roman"/>
          <w:color w:val="D6DEEB"/>
          <w:sz w:val="21"/>
          <w:szCs w:val="21"/>
        </w:rPr>
        <w:t>:</w:t>
      </w: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D6DEEB"/>
          <w:sz w:val="21"/>
          <w:szCs w:val="21"/>
        </w:rPr>
        <w:t>    pickle.</w:t>
      </w:r>
      <w:r>
        <w:rPr>
          <w:rFonts w:ascii="Consolas" w:eastAsia="Times New Roman" w:hAnsi="Consolas" w:cs="Times New Roman"/>
          <w:color w:val="B2CCD6"/>
          <w:sz w:val="21"/>
          <w:szCs w:val="21"/>
        </w:rPr>
        <w:t>dump</w:t>
      </w:r>
      <w:r>
        <w:rPr>
          <w:rFonts w:ascii="Consolas" w:eastAsia="Times New Roman" w:hAnsi="Consolas" w:cs="Times New Roman"/>
          <w:color w:val="D6DEEB"/>
          <w:sz w:val="21"/>
          <w:szCs w:val="21"/>
        </w:rPr>
        <w:t>(</w:t>
      </w:r>
      <w:r>
        <w:rPr>
          <w:rFonts w:ascii="Consolas" w:eastAsia="Times New Roman" w:hAnsi="Consolas" w:cs="Times New Roman"/>
          <w:color w:val="82AAFF"/>
          <w:sz w:val="21"/>
          <w:szCs w:val="21"/>
        </w:rPr>
        <w:t>regressor</w:t>
      </w:r>
      <w:r>
        <w:rPr>
          <w:rFonts w:ascii="Consolas" w:eastAsia="Times New Roman" w:hAnsi="Consolas" w:cs="Times New Roman"/>
          <w:color w:val="D9F5DD"/>
          <w:sz w:val="21"/>
          <w:szCs w:val="21"/>
        </w:rPr>
        <w:t>,</w:t>
      </w:r>
      <w:r>
        <w:rPr>
          <w:rFonts w:ascii="Consolas" w:eastAsia="Times New Roman" w:hAnsi="Consolas" w:cs="Times New Roman"/>
          <w:color w:val="C5E478"/>
          <w:sz w:val="21"/>
          <w:szCs w:val="21"/>
        </w:rPr>
        <w:t>file</w:t>
      </w:r>
      <w:r>
        <w:rPr>
          <w:rFonts w:ascii="Consolas" w:eastAsia="Times New Roman" w:hAnsi="Consolas" w:cs="Times New Roman"/>
          <w:color w:val="D6DEEB"/>
          <w:sz w:val="21"/>
          <w:szCs w:val="21"/>
        </w:rPr>
        <w:t>)</w:t>
      </w:r>
    </w:p>
    <w:p w:rsidR="00A8420A" w:rsidRDefault="00A8420A">
      <w:pPr>
        <w:shd w:val="clear" w:color="auto" w:fill="011627"/>
        <w:spacing w:after="0" w:line="285" w:lineRule="atLeast"/>
        <w:rPr>
          <w:rFonts w:ascii="Consolas" w:eastAsia="Times New Roman" w:hAnsi="Consolas" w:cs="Times New Roman"/>
          <w:color w:val="D6DEEB"/>
          <w:sz w:val="21"/>
          <w:szCs w:val="21"/>
        </w:rPr>
      </w:pP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C5E478"/>
          <w:sz w:val="21"/>
          <w:szCs w:val="21"/>
        </w:rPr>
        <w:t>print</w:t>
      </w:r>
      <w:r>
        <w:rPr>
          <w:rFonts w:ascii="Consolas" w:eastAsia="Times New Roman" w:hAnsi="Consolas" w:cs="Times New Roman"/>
          <w:color w:val="D6DEEB"/>
          <w:sz w:val="21"/>
          <w:szCs w:val="21"/>
        </w:rPr>
        <w:t>(</w:t>
      </w:r>
      <w:r>
        <w:rPr>
          <w:rFonts w:ascii="Consolas" w:eastAsia="Times New Roman" w:hAnsi="Consolas" w:cs="Times New Roman"/>
          <w:color w:val="D9F5DD"/>
          <w:sz w:val="21"/>
          <w:szCs w:val="21"/>
        </w:rPr>
        <w:t>"</w:t>
      </w:r>
      <w:r>
        <w:rPr>
          <w:rFonts w:ascii="Consolas" w:eastAsia="Times New Roman" w:hAnsi="Consolas" w:cs="Times New Roman"/>
          <w:color w:val="ECC48D"/>
          <w:sz w:val="21"/>
          <w:szCs w:val="21"/>
        </w:rPr>
        <w:t>Model saved successfully!</w:t>
      </w:r>
      <w:r>
        <w:rPr>
          <w:rFonts w:ascii="Consolas" w:eastAsia="Times New Roman" w:hAnsi="Consolas" w:cs="Times New Roman"/>
          <w:color w:val="D9F5DD"/>
          <w:sz w:val="21"/>
          <w:szCs w:val="21"/>
        </w:rPr>
        <w:t>"</w:t>
      </w:r>
      <w:r>
        <w:rPr>
          <w:rFonts w:ascii="Consolas" w:eastAsia="Times New Roman" w:hAnsi="Consolas" w:cs="Times New Roman"/>
          <w:color w:val="D6DEEB"/>
          <w:sz w:val="21"/>
          <w:szCs w:val="21"/>
        </w:rPr>
        <w:t>)</w:t>
      </w:r>
    </w:p>
    <w:p w:rsidR="00A8420A" w:rsidRDefault="00A8420A"/>
    <w:p w:rsidR="00A8420A" w:rsidRDefault="00C627B2">
      <w:pPr>
        <w:pStyle w:val="Heading2"/>
      </w:pPr>
      <w:r>
        <w:t>Streamlit Code</w:t>
      </w:r>
    </w:p>
    <w:p w:rsidR="00A8420A" w:rsidRDefault="00C627B2">
      <w:r>
        <w:t>import streamlit as st</w:t>
      </w:r>
      <w:r>
        <w:br/>
        <w:t>import pickle</w:t>
      </w:r>
      <w:r>
        <w:br/>
        <w:t>with open('uber_fare.pkl','rb') as file:</w:t>
      </w:r>
      <w:r>
        <w:br/>
        <w:t xml:space="preserve">    model=pickle.load(file)</w:t>
      </w:r>
      <w:r>
        <w:br/>
        <w:t>distance=st.number_input('Enter Distance (km)',min_value=0.1)</w:t>
      </w:r>
      <w:r>
        <w:br/>
        <w:t>if st.button('Predict Fare'):</w:t>
      </w:r>
      <w:r>
        <w:br/>
        <w:t xml:space="preserve">    prediction=model.predict([[distance]])</w:t>
      </w:r>
      <w:r>
        <w:br/>
        <w:t xml:space="preserve">    st.success(f'Estimated Fare: {prediction[0]:.2f}')</w:t>
      </w: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C792EA"/>
          <w:sz w:val="21"/>
          <w:szCs w:val="21"/>
        </w:rPr>
        <w:t>import</w:t>
      </w:r>
      <w:r>
        <w:rPr>
          <w:rFonts w:ascii="Consolas" w:eastAsia="Times New Roman" w:hAnsi="Consolas" w:cs="Times New Roman"/>
          <w:color w:val="D6DEEB"/>
          <w:sz w:val="21"/>
          <w:szCs w:val="21"/>
        </w:rPr>
        <w:t xml:space="preserve"> streamlit </w:t>
      </w:r>
      <w:r>
        <w:rPr>
          <w:rFonts w:ascii="Consolas" w:eastAsia="Times New Roman" w:hAnsi="Consolas" w:cs="Times New Roman"/>
          <w:color w:val="C792EA"/>
          <w:sz w:val="21"/>
          <w:szCs w:val="21"/>
        </w:rPr>
        <w:t>as</w:t>
      </w:r>
      <w:r>
        <w:rPr>
          <w:rFonts w:ascii="Consolas" w:eastAsia="Times New Roman" w:hAnsi="Consolas" w:cs="Times New Roman"/>
          <w:color w:val="D6DEEB"/>
          <w:sz w:val="21"/>
          <w:szCs w:val="21"/>
        </w:rPr>
        <w:t xml:space="preserve"> st</w:t>
      </w: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C792EA"/>
          <w:sz w:val="21"/>
          <w:szCs w:val="21"/>
        </w:rPr>
        <w:t>import</w:t>
      </w:r>
      <w:r>
        <w:rPr>
          <w:rFonts w:ascii="Consolas" w:eastAsia="Times New Roman" w:hAnsi="Consolas" w:cs="Times New Roman"/>
          <w:color w:val="D6DEEB"/>
          <w:sz w:val="21"/>
          <w:szCs w:val="21"/>
        </w:rPr>
        <w:t xml:space="preserve"> pickle</w:t>
      </w: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C792EA"/>
          <w:sz w:val="21"/>
          <w:szCs w:val="21"/>
        </w:rPr>
        <w:t>import</w:t>
      </w:r>
      <w:r>
        <w:rPr>
          <w:rFonts w:ascii="Consolas" w:eastAsia="Times New Roman" w:hAnsi="Consolas" w:cs="Times New Roman"/>
          <w:color w:val="D6DEEB"/>
          <w:sz w:val="21"/>
          <w:szCs w:val="21"/>
        </w:rPr>
        <w:t xml:space="preserve"> numpy </w:t>
      </w:r>
      <w:r>
        <w:rPr>
          <w:rFonts w:ascii="Consolas" w:eastAsia="Times New Roman" w:hAnsi="Consolas" w:cs="Times New Roman"/>
          <w:color w:val="C792EA"/>
          <w:sz w:val="21"/>
          <w:szCs w:val="21"/>
        </w:rPr>
        <w:t>as</w:t>
      </w:r>
      <w:r>
        <w:rPr>
          <w:rFonts w:ascii="Consolas" w:eastAsia="Times New Roman" w:hAnsi="Consolas" w:cs="Times New Roman"/>
          <w:color w:val="D6DEEB"/>
          <w:sz w:val="21"/>
          <w:szCs w:val="21"/>
        </w:rPr>
        <w:t xml:space="preserve"> np</w:t>
      </w:r>
    </w:p>
    <w:p w:rsidR="00A8420A" w:rsidRDefault="00A8420A">
      <w:pPr>
        <w:shd w:val="clear" w:color="auto" w:fill="011627"/>
        <w:spacing w:after="0" w:line="285" w:lineRule="atLeast"/>
        <w:rPr>
          <w:rFonts w:ascii="Consolas" w:eastAsia="Times New Roman" w:hAnsi="Consolas" w:cs="Times New Roman"/>
          <w:color w:val="D6DEEB"/>
          <w:sz w:val="21"/>
          <w:szCs w:val="21"/>
        </w:rPr>
      </w:pP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637777"/>
          <w:sz w:val="21"/>
          <w:szCs w:val="21"/>
        </w:rPr>
        <w:t># Page Configuration</w:t>
      </w: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D6DEEB"/>
          <w:sz w:val="21"/>
          <w:szCs w:val="21"/>
        </w:rPr>
        <w:t>st.</w:t>
      </w:r>
      <w:r>
        <w:rPr>
          <w:rFonts w:ascii="Consolas" w:eastAsia="Times New Roman" w:hAnsi="Consolas" w:cs="Times New Roman"/>
          <w:color w:val="B2CCD6"/>
          <w:sz w:val="21"/>
          <w:szCs w:val="21"/>
        </w:rPr>
        <w:t>set_page_config</w:t>
      </w:r>
      <w:r>
        <w:rPr>
          <w:rFonts w:ascii="Consolas" w:eastAsia="Times New Roman" w:hAnsi="Consolas" w:cs="Times New Roman"/>
          <w:color w:val="D6DEEB"/>
          <w:sz w:val="21"/>
          <w:szCs w:val="21"/>
        </w:rPr>
        <w:t>(</w:t>
      </w: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82AAFF"/>
          <w:sz w:val="21"/>
          <w:szCs w:val="21"/>
        </w:rPr>
        <w:t xml:space="preserve">    </w:t>
      </w:r>
      <w:r>
        <w:rPr>
          <w:rFonts w:ascii="Consolas" w:eastAsia="Times New Roman" w:hAnsi="Consolas" w:cs="Times New Roman"/>
          <w:color w:val="D7DBE0"/>
          <w:sz w:val="21"/>
          <w:szCs w:val="21"/>
        </w:rPr>
        <w:t>page_title</w:t>
      </w:r>
      <w:r>
        <w:rPr>
          <w:rFonts w:ascii="Consolas" w:eastAsia="Times New Roman" w:hAnsi="Consolas" w:cs="Times New Roman"/>
          <w:color w:val="C792EA"/>
          <w:sz w:val="21"/>
          <w:szCs w:val="21"/>
        </w:rPr>
        <w:t>=</w:t>
      </w:r>
      <w:r>
        <w:rPr>
          <w:rFonts w:ascii="Consolas" w:eastAsia="Times New Roman" w:hAnsi="Consolas" w:cs="Times New Roman"/>
          <w:color w:val="D9F5DD"/>
          <w:sz w:val="21"/>
          <w:szCs w:val="21"/>
        </w:rPr>
        <w:t>"</w:t>
      </w:r>
      <w:r>
        <w:rPr>
          <w:rFonts w:ascii="Consolas" w:eastAsia="Times New Roman" w:hAnsi="Consolas" w:cs="Times New Roman"/>
          <w:color w:val="ECC48D"/>
          <w:sz w:val="21"/>
          <w:szCs w:val="21"/>
        </w:rPr>
        <w:t>Uber Fare Prediction</w:t>
      </w:r>
      <w:r>
        <w:rPr>
          <w:rFonts w:ascii="Consolas" w:eastAsia="Times New Roman" w:hAnsi="Consolas" w:cs="Times New Roman"/>
          <w:color w:val="D9F5DD"/>
          <w:sz w:val="21"/>
          <w:szCs w:val="21"/>
        </w:rPr>
        <w:t>",</w:t>
      </w: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82AAFF"/>
          <w:sz w:val="21"/>
          <w:szCs w:val="21"/>
        </w:rPr>
        <w:t xml:space="preserve">    </w:t>
      </w:r>
      <w:r>
        <w:rPr>
          <w:rFonts w:ascii="Consolas" w:eastAsia="Times New Roman" w:hAnsi="Consolas" w:cs="Times New Roman"/>
          <w:color w:val="D7DBE0"/>
          <w:sz w:val="21"/>
          <w:szCs w:val="21"/>
        </w:rPr>
        <w:t>page_icon</w:t>
      </w:r>
      <w:r>
        <w:rPr>
          <w:rFonts w:ascii="Consolas" w:eastAsia="Times New Roman" w:hAnsi="Consolas" w:cs="Times New Roman"/>
          <w:color w:val="C792EA"/>
          <w:sz w:val="21"/>
          <w:szCs w:val="21"/>
        </w:rPr>
        <w:t>=</w:t>
      </w:r>
      <w:r>
        <w:rPr>
          <w:rFonts w:ascii="Consolas" w:eastAsia="Times New Roman" w:hAnsi="Consolas" w:cs="Times New Roman"/>
          <w:color w:val="D9F5DD"/>
          <w:sz w:val="21"/>
          <w:szCs w:val="21"/>
        </w:rPr>
        <w:t>"</w:t>
      </w:r>
      <w:r>
        <w:rPr>
          <w:rFonts w:ascii="Consolas" w:eastAsia="Times New Roman" w:hAnsi="Consolas" w:cs="Consolas"/>
          <w:color w:val="ECC48D"/>
          <w:sz w:val="21"/>
          <w:szCs w:val="21"/>
        </w:rPr>
        <w:t>🚖</w:t>
      </w:r>
      <w:r>
        <w:rPr>
          <w:rFonts w:ascii="Consolas" w:eastAsia="Times New Roman" w:hAnsi="Consolas" w:cs="Times New Roman"/>
          <w:color w:val="D9F5DD"/>
          <w:sz w:val="21"/>
          <w:szCs w:val="21"/>
        </w:rPr>
        <w:t>",</w:t>
      </w: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82AAFF"/>
          <w:sz w:val="21"/>
          <w:szCs w:val="21"/>
        </w:rPr>
        <w:t xml:space="preserve">    </w:t>
      </w:r>
      <w:r>
        <w:rPr>
          <w:rFonts w:ascii="Consolas" w:eastAsia="Times New Roman" w:hAnsi="Consolas" w:cs="Times New Roman"/>
          <w:color w:val="D7DBE0"/>
          <w:sz w:val="21"/>
          <w:szCs w:val="21"/>
        </w:rPr>
        <w:t>layout</w:t>
      </w:r>
      <w:r>
        <w:rPr>
          <w:rFonts w:ascii="Consolas" w:eastAsia="Times New Roman" w:hAnsi="Consolas" w:cs="Times New Roman"/>
          <w:color w:val="C792EA"/>
          <w:sz w:val="21"/>
          <w:szCs w:val="21"/>
        </w:rPr>
        <w:t>=</w:t>
      </w:r>
      <w:r>
        <w:rPr>
          <w:rFonts w:ascii="Consolas" w:eastAsia="Times New Roman" w:hAnsi="Consolas" w:cs="Times New Roman"/>
          <w:color w:val="D9F5DD"/>
          <w:sz w:val="21"/>
          <w:szCs w:val="21"/>
        </w:rPr>
        <w:t>"</w:t>
      </w:r>
      <w:r>
        <w:rPr>
          <w:rFonts w:ascii="Consolas" w:eastAsia="Times New Roman" w:hAnsi="Consolas" w:cs="Times New Roman"/>
          <w:color w:val="ECC48D"/>
          <w:sz w:val="21"/>
          <w:szCs w:val="21"/>
        </w:rPr>
        <w:t>centered</w:t>
      </w:r>
      <w:r>
        <w:rPr>
          <w:rFonts w:ascii="Consolas" w:eastAsia="Times New Roman" w:hAnsi="Consolas" w:cs="Times New Roman"/>
          <w:color w:val="D9F5DD"/>
          <w:sz w:val="21"/>
          <w:szCs w:val="21"/>
        </w:rPr>
        <w:t>"</w:t>
      </w: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D6DEEB"/>
          <w:sz w:val="21"/>
          <w:szCs w:val="21"/>
        </w:rPr>
        <w:t>)</w:t>
      </w:r>
    </w:p>
    <w:p w:rsidR="00A8420A" w:rsidRDefault="00A8420A">
      <w:pPr>
        <w:shd w:val="clear" w:color="auto" w:fill="011627"/>
        <w:spacing w:after="0" w:line="285" w:lineRule="atLeast"/>
        <w:rPr>
          <w:rFonts w:ascii="Consolas" w:eastAsia="Times New Roman" w:hAnsi="Consolas" w:cs="Times New Roman"/>
          <w:color w:val="D6DEEB"/>
          <w:sz w:val="21"/>
          <w:szCs w:val="21"/>
        </w:rPr>
      </w:pP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637777"/>
          <w:sz w:val="21"/>
          <w:szCs w:val="21"/>
        </w:rPr>
        <w:t># Load Model</w:t>
      </w: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C792EA"/>
          <w:sz w:val="21"/>
          <w:szCs w:val="21"/>
        </w:rPr>
        <w:t>with</w:t>
      </w:r>
      <w:r>
        <w:rPr>
          <w:rFonts w:ascii="Consolas" w:eastAsia="Times New Roman" w:hAnsi="Consolas" w:cs="Times New Roman"/>
          <w:color w:val="C5E478"/>
          <w:sz w:val="21"/>
          <w:szCs w:val="21"/>
        </w:rPr>
        <w:t>open</w:t>
      </w:r>
      <w:r>
        <w:rPr>
          <w:rFonts w:ascii="Consolas" w:eastAsia="Times New Roman" w:hAnsi="Consolas" w:cs="Times New Roman"/>
          <w:color w:val="D6DEEB"/>
          <w:sz w:val="21"/>
          <w:szCs w:val="21"/>
        </w:rPr>
        <w:t>(</w:t>
      </w:r>
      <w:r>
        <w:rPr>
          <w:rFonts w:ascii="Consolas" w:eastAsia="Times New Roman" w:hAnsi="Consolas" w:cs="Times New Roman"/>
          <w:color w:val="D9F5DD"/>
          <w:sz w:val="21"/>
          <w:szCs w:val="21"/>
        </w:rPr>
        <w:t>"</w:t>
      </w:r>
      <w:r>
        <w:rPr>
          <w:rFonts w:ascii="Consolas" w:eastAsia="Times New Roman" w:hAnsi="Consolas" w:cs="Times New Roman"/>
          <w:color w:val="ECC48D"/>
          <w:sz w:val="21"/>
          <w:szCs w:val="21"/>
        </w:rPr>
        <w:t>uber_fare.pkl</w:t>
      </w:r>
      <w:r>
        <w:rPr>
          <w:rFonts w:ascii="Consolas" w:eastAsia="Times New Roman" w:hAnsi="Consolas" w:cs="Times New Roman"/>
          <w:color w:val="D9F5DD"/>
          <w:sz w:val="21"/>
          <w:szCs w:val="21"/>
        </w:rPr>
        <w:t>","</w:t>
      </w:r>
      <w:r>
        <w:rPr>
          <w:rFonts w:ascii="Consolas" w:eastAsia="Times New Roman" w:hAnsi="Consolas" w:cs="Times New Roman"/>
          <w:color w:val="ECC48D"/>
          <w:sz w:val="21"/>
          <w:szCs w:val="21"/>
        </w:rPr>
        <w:t>rb</w:t>
      </w:r>
      <w:r>
        <w:rPr>
          <w:rFonts w:ascii="Consolas" w:eastAsia="Times New Roman" w:hAnsi="Consolas" w:cs="Times New Roman"/>
          <w:color w:val="D9F5DD"/>
          <w:sz w:val="21"/>
          <w:szCs w:val="21"/>
        </w:rPr>
        <w:t>"</w:t>
      </w:r>
      <w:r>
        <w:rPr>
          <w:rFonts w:ascii="Consolas" w:eastAsia="Times New Roman" w:hAnsi="Consolas" w:cs="Times New Roman"/>
          <w:color w:val="D6DEEB"/>
          <w:sz w:val="21"/>
          <w:szCs w:val="21"/>
        </w:rPr>
        <w:t xml:space="preserve">) </w:t>
      </w:r>
      <w:r>
        <w:rPr>
          <w:rFonts w:ascii="Consolas" w:eastAsia="Times New Roman" w:hAnsi="Consolas" w:cs="Times New Roman"/>
          <w:color w:val="C792EA"/>
          <w:sz w:val="21"/>
          <w:szCs w:val="21"/>
        </w:rPr>
        <w:t>as</w:t>
      </w:r>
      <w:r>
        <w:rPr>
          <w:rFonts w:ascii="Consolas" w:eastAsia="Times New Roman" w:hAnsi="Consolas" w:cs="Times New Roman"/>
          <w:color w:val="C5E478"/>
          <w:sz w:val="21"/>
          <w:szCs w:val="21"/>
        </w:rPr>
        <w:t>file</w:t>
      </w:r>
      <w:r>
        <w:rPr>
          <w:rFonts w:ascii="Consolas" w:eastAsia="Times New Roman" w:hAnsi="Consolas" w:cs="Times New Roman"/>
          <w:color w:val="D6DEEB"/>
          <w:sz w:val="21"/>
          <w:szCs w:val="21"/>
        </w:rPr>
        <w:t>:</w:t>
      </w: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D6DEEB"/>
          <w:sz w:val="21"/>
          <w:szCs w:val="21"/>
        </w:rPr>
        <w:t xml:space="preserve">    model </w:t>
      </w:r>
      <w:r>
        <w:rPr>
          <w:rFonts w:ascii="Consolas" w:eastAsia="Times New Roman" w:hAnsi="Consolas" w:cs="Times New Roman"/>
          <w:color w:val="C792EA"/>
          <w:sz w:val="21"/>
          <w:szCs w:val="21"/>
        </w:rPr>
        <w:t>=</w:t>
      </w:r>
      <w:r>
        <w:rPr>
          <w:rFonts w:ascii="Consolas" w:eastAsia="Times New Roman" w:hAnsi="Consolas" w:cs="Times New Roman"/>
          <w:color w:val="D6DEEB"/>
          <w:sz w:val="21"/>
          <w:szCs w:val="21"/>
        </w:rPr>
        <w:t xml:space="preserve"> pickle.</w:t>
      </w:r>
      <w:r>
        <w:rPr>
          <w:rFonts w:ascii="Consolas" w:eastAsia="Times New Roman" w:hAnsi="Consolas" w:cs="Times New Roman"/>
          <w:color w:val="B2CCD6"/>
          <w:sz w:val="21"/>
          <w:szCs w:val="21"/>
        </w:rPr>
        <w:t>load</w:t>
      </w:r>
      <w:r>
        <w:rPr>
          <w:rFonts w:ascii="Consolas" w:eastAsia="Times New Roman" w:hAnsi="Consolas" w:cs="Times New Roman"/>
          <w:color w:val="D6DEEB"/>
          <w:sz w:val="21"/>
          <w:szCs w:val="21"/>
        </w:rPr>
        <w:t>(</w:t>
      </w:r>
      <w:r>
        <w:rPr>
          <w:rFonts w:ascii="Consolas" w:eastAsia="Times New Roman" w:hAnsi="Consolas" w:cs="Times New Roman"/>
          <w:color w:val="C5E478"/>
          <w:sz w:val="21"/>
          <w:szCs w:val="21"/>
        </w:rPr>
        <w:t>file</w:t>
      </w:r>
      <w:r>
        <w:rPr>
          <w:rFonts w:ascii="Consolas" w:eastAsia="Times New Roman" w:hAnsi="Consolas" w:cs="Times New Roman"/>
          <w:color w:val="D6DEEB"/>
          <w:sz w:val="21"/>
          <w:szCs w:val="21"/>
        </w:rPr>
        <w:t>)</w:t>
      </w:r>
    </w:p>
    <w:p w:rsidR="00A8420A" w:rsidRDefault="00A8420A">
      <w:pPr>
        <w:shd w:val="clear" w:color="auto" w:fill="011627"/>
        <w:spacing w:after="0" w:line="285" w:lineRule="atLeast"/>
        <w:rPr>
          <w:rFonts w:ascii="Consolas" w:eastAsia="Times New Roman" w:hAnsi="Consolas" w:cs="Times New Roman"/>
          <w:color w:val="D6DEEB"/>
          <w:sz w:val="21"/>
          <w:szCs w:val="21"/>
        </w:rPr>
      </w:pP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637777"/>
          <w:sz w:val="21"/>
          <w:szCs w:val="21"/>
        </w:rPr>
        <w:t># Title</w:t>
      </w: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D6DEEB"/>
          <w:sz w:val="21"/>
          <w:szCs w:val="21"/>
        </w:rPr>
        <w:t>st.</w:t>
      </w:r>
      <w:r>
        <w:rPr>
          <w:rFonts w:ascii="Consolas" w:eastAsia="Times New Roman" w:hAnsi="Consolas" w:cs="Times New Roman"/>
          <w:color w:val="B2CCD6"/>
          <w:sz w:val="21"/>
          <w:szCs w:val="21"/>
        </w:rPr>
        <w:t>title</w:t>
      </w:r>
      <w:r>
        <w:rPr>
          <w:rFonts w:ascii="Consolas" w:eastAsia="Times New Roman" w:hAnsi="Consolas" w:cs="Times New Roman"/>
          <w:color w:val="D6DEEB"/>
          <w:sz w:val="21"/>
          <w:szCs w:val="21"/>
        </w:rPr>
        <w:t>(</w:t>
      </w:r>
      <w:r>
        <w:rPr>
          <w:rFonts w:ascii="Consolas" w:eastAsia="Times New Roman" w:hAnsi="Consolas" w:cs="Times New Roman"/>
          <w:color w:val="D9F5DD"/>
          <w:sz w:val="21"/>
          <w:szCs w:val="21"/>
        </w:rPr>
        <w:t>"</w:t>
      </w:r>
      <w:r>
        <w:rPr>
          <w:rFonts w:ascii="Consolas" w:eastAsia="Times New Roman" w:hAnsi="Consolas" w:cs="Consolas"/>
          <w:color w:val="ECC48D"/>
          <w:sz w:val="21"/>
          <w:szCs w:val="21"/>
        </w:rPr>
        <w:t>🚖</w:t>
      </w:r>
      <w:r>
        <w:rPr>
          <w:rFonts w:ascii="Consolas" w:eastAsia="Times New Roman" w:hAnsi="Consolas" w:cs="Times New Roman"/>
          <w:color w:val="ECC48D"/>
          <w:sz w:val="21"/>
          <w:szCs w:val="21"/>
        </w:rPr>
        <w:t xml:space="preserve"> Uber Fare Prediction</w:t>
      </w:r>
      <w:r>
        <w:rPr>
          <w:rFonts w:ascii="Consolas" w:eastAsia="Times New Roman" w:hAnsi="Consolas" w:cs="Times New Roman"/>
          <w:color w:val="D9F5DD"/>
          <w:sz w:val="21"/>
          <w:szCs w:val="21"/>
        </w:rPr>
        <w:t>"</w:t>
      </w:r>
      <w:r>
        <w:rPr>
          <w:rFonts w:ascii="Consolas" w:eastAsia="Times New Roman" w:hAnsi="Consolas" w:cs="Times New Roman"/>
          <w:color w:val="D6DEEB"/>
          <w:sz w:val="21"/>
          <w:szCs w:val="21"/>
        </w:rPr>
        <w:t>)</w:t>
      </w:r>
    </w:p>
    <w:p w:rsidR="00A8420A" w:rsidRDefault="00A8420A">
      <w:pPr>
        <w:shd w:val="clear" w:color="auto" w:fill="011627"/>
        <w:spacing w:after="0" w:line="285" w:lineRule="atLeast"/>
        <w:rPr>
          <w:rFonts w:ascii="Consolas" w:eastAsia="Times New Roman" w:hAnsi="Consolas" w:cs="Times New Roman"/>
          <w:color w:val="D6DEEB"/>
          <w:sz w:val="21"/>
          <w:szCs w:val="21"/>
        </w:rPr>
      </w:pP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D6DEEB"/>
          <w:sz w:val="21"/>
          <w:szCs w:val="21"/>
        </w:rPr>
        <w:t>st.</w:t>
      </w:r>
      <w:r>
        <w:rPr>
          <w:rFonts w:ascii="Consolas" w:eastAsia="Times New Roman" w:hAnsi="Consolas" w:cs="Times New Roman"/>
          <w:color w:val="B2CCD6"/>
          <w:sz w:val="21"/>
          <w:szCs w:val="21"/>
        </w:rPr>
        <w:t>write</w:t>
      </w:r>
      <w:r>
        <w:rPr>
          <w:rFonts w:ascii="Consolas" w:eastAsia="Times New Roman" w:hAnsi="Consolas" w:cs="Times New Roman"/>
          <w:color w:val="D6DEEB"/>
          <w:sz w:val="21"/>
          <w:szCs w:val="21"/>
        </w:rPr>
        <w:t>(</w:t>
      </w:r>
      <w:r>
        <w:rPr>
          <w:rFonts w:ascii="Consolas" w:eastAsia="Times New Roman" w:hAnsi="Consolas" w:cs="Times New Roman"/>
          <w:color w:val="D9F5DD"/>
          <w:sz w:val="21"/>
          <w:szCs w:val="21"/>
        </w:rPr>
        <w:t>"</w:t>
      </w:r>
      <w:r>
        <w:rPr>
          <w:rFonts w:ascii="Consolas" w:eastAsia="Times New Roman" w:hAnsi="Consolas" w:cs="Times New Roman"/>
          <w:color w:val="ECC48D"/>
          <w:sz w:val="21"/>
          <w:szCs w:val="21"/>
        </w:rPr>
        <w:t>Predict the Uber fare based on the distance travelled.</w:t>
      </w:r>
      <w:r>
        <w:rPr>
          <w:rFonts w:ascii="Consolas" w:eastAsia="Times New Roman" w:hAnsi="Consolas" w:cs="Times New Roman"/>
          <w:color w:val="D9F5DD"/>
          <w:sz w:val="21"/>
          <w:szCs w:val="21"/>
        </w:rPr>
        <w:t>"</w:t>
      </w:r>
      <w:r>
        <w:rPr>
          <w:rFonts w:ascii="Consolas" w:eastAsia="Times New Roman" w:hAnsi="Consolas" w:cs="Times New Roman"/>
          <w:color w:val="D6DEEB"/>
          <w:sz w:val="21"/>
          <w:szCs w:val="21"/>
        </w:rPr>
        <w:t>)</w:t>
      </w:r>
    </w:p>
    <w:p w:rsidR="00A8420A" w:rsidRDefault="00A8420A">
      <w:pPr>
        <w:shd w:val="clear" w:color="auto" w:fill="011627"/>
        <w:spacing w:after="0" w:line="285" w:lineRule="atLeast"/>
        <w:rPr>
          <w:rFonts w:ascii="Consolas" w:eastAsia="Times New Roman" w:hAnsi="Consolas" w:cs="Times New Roman"/>
          <w:color w:val="D6DEEB"/>
          <w:sz w:val="21"/>
          <w:szCs w:val="21"/>
        </w:rPr>
      </w:pP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D6DEEB"/>
          <w:sz w:val="21"/>
          <w:szCs w:val="21"/>
        </w:rPr>
        <w:t>st.</w:t>
      </w:r>
      <w:r>
        <w:rPr>
          <w:rFonts w:ascii="Consolas" w:eastAsia="Times New Roman" w:hAnsi="Consolas" w:cs="Times New Roman"/>
          <w:color w:val="B2CCD6"/>
          <w:sz w:val="21"/>
          <w:szCs w:val="21"/>
        </w:rPr>
        <w:t>divider</w:t>
      </w:r>
      <w:r>
        <w:rPr>
          <w:rFonts w:ascii="Consolas" w:eastAsia="Times New Roman" w:hAnsi="Consolas" w:cs="Times New Roman"/>
          <w:color w:val="D6DEEB"/>
          <w:sz w:val="21"/>
          <w:szCs w:val="21"/>
        </w:rPr>
        <w:t>()</w:t>
      </w:r>
    </w:p>
    <w:p w:rsidR="00A8420A" w:rsidRDefault="00A8420A">
      <w:pPr>
        <w:shd w:val="clear" w:color="auto" w:fill="011627"/>
        <w:spacing w:after="0" w:line="285" w:lineRule="atLeast"/>
        <w:rPr>
          <w:rFonts w:ascii="Consolas" w:eastAsia="Times New Roman" w:hAnsi="Consolas" w:cs="Times New Roman"/>
          <w:color w:val="D6DEEB"/>
          <w:sz w:val="21"/>
          <w:szCs w:val="21"/>
        </w:rPr>
      </w:pP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637777"/>
          <w:sz w:val="21"/>
          <w:szCs w:val="21"/>
        </w:rPr>
        <w:t># User Input</w:t>
      </w: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D6DEEB"/>
          <w:sz w:val="21"/>
          <w:szCs w:val="21"/>
        </w:rPr>
        <w:t xml:space="preserve">distance </w:t>
      </w:r>
      <w:r>
        <w:rPr>
          <w:rFonts w:ascii="Consolas" w:eastAsia="Times New Roman" w:hAnsi="Consolas" w:cs="Times New Roman"/>
          <w:color w:val="C792EA"/>
          <w:sz w:val="21"/>
          <w:szCs w:val="21"/>
        </w:rPr>
        <w:t>=</w:t>
      </w:r>
      <w:r>
        <w:rPr>
          <w:rFonts w:ascii="Consolas" w:eastAsia="Times New Roman" w:hAnsi="Consolas" w:cs="Times New Roman"/>
          <w:color w:val="D6DEEB"/>
          <w:sz w:val="21"/>
          <w:szCs w:val="21"/>
        </w:rPr>
        <w:t xml:space="preserve"> st.</w:t>
      </w:r>
      <w:r>
        <w:rPr>
          <w:rFonts w:ascii="Consolas" w:eastAsia="Times New Roman" w:hAnsi="Consolas" w:cs="Times New Roman"/>
          <w:color w:val="B2CCD6"/>
          <w:sz w:val="21"/>
          <w:szCs w:val="21"/>
        </w:rPr>
        <w:t>number_input</w:t>
      </w:r>
      <w:r>
        <w:rPr>
          <w:rFonts w:ascii="Consolas" w:eastAsia="Times New Roman" w:hAnsi="Consolas" w:cs="Times New Roman"/>
          <w:color w:val="D6DEEB"/>
          <w:sz w:val="21"/>
          <w:szCs w:val="21"/>
        </w:rPr>
        <w:t>(</w:t>
      </w: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82AAFF"/>
          <w:sz w:val="21"/>
          <w:szCs w:val="21"/>
        </w:rPr>
        <w:t xml:space="preserve">    </w:t>
      </w:r>
      <w:r>
        <w:rPr>
          <w:rFonts w:ascii="Consolas" w:eastAsia="Times New Roman" w:hAnsi="Consolas" w:cs="Times New Roman"/>
          <w:color w:val="D9F5DD"/>
          <w:sz w:val="21"/>
          <w:szCs w:val="21"/>
        </w:rPr>
        <w:t>"</w:t>
      </w:r>
      <w:r>
        <w:rPr>
          <w:rFonts w:ascii="Consolas" w:eastAsia="Times New Roman" w:hAnsi="Consolas" w:cs="Times New Roman"/>
          <w:color w:val="ECC48D"/>
          <w:sz w:val="21"/>
          <w:szCs w:val="21"/>
        </w:rPr>
        <w:t>Enter Distance (km)</w:t>
      </w:r>
      <w:r>
        <w:rPr>
          <w:rFonts w:ascii="Consolas" w:eastAsia="Times New Roman" w:hAnsi="Consolas" w:cs="Times New Roman"/>
          <w:color w:val="D9F5DD"/>
          <w:sz w:val="21"/>
          <w:szCs w:val="21"/>
        </w:rPr>
        <w:t>",</w:t>
      </w: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82AAFF"/>
          <w:sz w:val="21"/>
          <w:szCs w:val="21"/>
        </w:rPr>
        <w:t xml:space="preserve">    </w:t>
      </w:r>
      <w:r>
        <w:rPr>
          <w:rFonts w:ascii="Consolas" w:eastAsia="Times New Roman" w:hAnsi="Consolas" w:cs="Times New Roman"/>
          <w:color w:val="D7DBE0"/>
          <w:sz w:val="21"/>
          <w:szCs w:val="21"/>
        </w:rPr>
        <w:t>min_value</w:t>
      </w:r>
      <w:r>
        <w:rPr>
          <w:rFonts w:ascii="Consolas" w:eastAsia="Times New Roman" w:hAnsi="Consolas" w:cs="Times New Roman"/>
          <w:color w:val="C792EA"/>
          <w:sz w:val="21"/>
          <w:szCs w:val="21"/>
        </w:rPr>
        <w:t>=</w:t>
      </w:r>
      <w:r>
        <w:rPr>
          <w:rFonts w:ascii="Consolas" w:eastAsia="Times New Roman" w:hAnsi="Consolas" w:cs="Times New Roman"/>
          <w:color w:val="F78C6C"/>
          <w:sz w:val="21"/>
          <w:szCs w:val="21"/>
        </w:rPr>
        <w:t>0.1</w:t>
      </w:r>
      <w:r>
        <w:rPr>
          <w:rFonts w:ascii="Consolas" w:eastAsia="Times New Roman" w:hAnsi="Consolas" w:cs="Times New Roman"/>
          <w:color w:val="D9F5DD"/>
          <w:sz w:val="21"/>
          <w:szCs w:val="21"/>
        </w:rPr>
        <w:t>,</w:t>
      </w: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82AAFF"/>
          <w:sz w:val="21"/>
          <w:szCs w:val="21"/>
        </w:rPr>
        <w:t xml:space="preserve">    </w:t>
      </w:r>
      <w:r>
        <w:rPr>
          <w:rFonts w:ascii="Consolas" w:eastAsia="Times New Roman" w:hAnsi="Consolas" w:cs="Times New Roman"/>
          <w:color w:val="D7DBE0"/>
          <w:sz w:val="21"/>
          <w:szCs w:val="21"/>
        </w:rPr>
        <w:t>max_value</w:t>
      </w:r>
      <w:r>
        <w:rPr>
          <w:rFonts w:ascii="Consolas" w:eastAsia="Times New Roman" w:hAnsi="Consolas" w:cs="Times New Roman"/>
          <w:color w:val="C792EA"/>
          <w:sz w:val="21"/>
          <w:szCs w:val="21"/>
        </w:rPr>
        <w:t>=</w:t>
      </w:r>
      <w:r>
        <w:rPr>
          <w:rFonts w:ascii="Consolas" w:eastAsia="Times New Roman" w:hAnsi="Consolas" w:cs="Times New Roman"/>
          <w:color w:val="F78C6C"/>
          <w:sz w:val="21"/>
          <w:szCs w:val="21"/>
        </w:rPr>
        <w:t>70.0</w:t>
      </w:r>
      <w:r>
        <w:rPr>
          <w:rFonts w:ascii="Consolas" w:eastAsia="Times New Roman" w:hAnsi="Consolas" w:cs="Times New Roman"/>
          <w:color w:val="D9F5DD"/>
          <w:sz w:val="21"/>
          <w:szCs w:val="21"/>
        </w:rPr>
        <w:t>,</w:t>
      </w: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82AAFF"/>
          <w:sz w:val="21"/>
          <w:szCs w:val="21"/>
        </w:rPr>
        <w:t xml:space="preserve">    </w:t>
      </w:r>
      <w:r>
        <w:rPr>
          <w:rFonts w:ascii="Consolas" w:eastAsia="Times New Roman" w:hAnsi="Consolas" w:cs="Times New Roman"/>
          <w:color w:val="D7DBE0"/>
          <w:sz w:val="21"/>
          <w:szCs w:val="21"/>
        </w:rPr>
        <w:t>value</w:t>
      </w:r>
      <w:r>
        <w:rPr>
          <w:rFonts w:ascii="Consolas" w:eastAsia="Times New Roman" w:hAnsi="Consolas" w:cs="Times New Roman"/>
          <w:color w:val="C792EA"/>
          <w:sz w:val="21"/>
          <w:szCs w:val="21"/>
        </w:rPr>
        <w:t>=</w:t>
      </w:r>
      <w:r>
        <w:rPr>
          <w:rFonts w:ascii="Consolas" w:eastAsia="Times New Roman" w:hAnsi="Consolas" w:cs="Times New Roman"/>
          <w:color w:val="F78C6C"/>
          <w:sz w:val="21"/>
          <w:szCs w:val="21"/>
        </w:rPr>
        <w:t>1.0</w:t>
      </w:r>
      <w:r>
        <w:rPr>
          <w:rFonts w:ascii="Consolas" w:eastAsia="Times New Roman" w:hAnsi="Consolas" w:cs="Times New Roman"/>
          <w:color w:val="D9F5DD"/>
          <w:sz w:val="21"/>
          <w:szCs w:val="21"/>
        </w:rPr>
        <w:t>,</w:t>
      </w: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82AAFF"/>
          <w:sz w:val="21"/>
          <w:szCs w:val="21"/>
        </w:rPr>
        <w:lastRenderedPageBreak/>
        <w:t xml:space="preserve">    </w:t>
      </w:r>
      <w:r>
        <w:rPr>
          <w:rFonts w:ascii="Consolas" w:eastAsia="Times New Roman" w:hAnsi="Consolas" w:cs="Times New Roman"/>
          <w:color w:val="D7DBE0"/>
          <w:sz w:val="21"/>
          <w:szCs w:val="21"/>
        </w:rPr>
        <w:t>step</w:t>
      </w:r>
      <w:r>
        <w:rPr>
          <w:rFonts w:ascii="Consolas" w:eastAsia="Times New Roman" w:hAnsi="Consolas" w:cs="Times New Roman"/>
          <w:color w:val="C792EA"/>
          <w:sz w:val="21"/>
          <w:szCs w:val="21"/>
        </w:rPr>
        <w:t>=</w:t>
      </w:r>
      <w:r>
        <w:rPr>
          <w:rFonts w:ascii="Consolas" w:eastAsia="Times New Roman" w:hAnsi="Consolas" w:cs="Times New Roman"/>
          <w:color w:val="F78C6C"/>
          <w:sz w:val="21"/>
          <w:szCs w:val="21"/>
        </w:rPr>
        <w:t>0.1</w:t>
      </w: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D6DEEB"/>
          <w:sz w:val="21"/>
          <w:szCs w:val="21"/>
        </w:rPr>
        <w:t>)</w:t>
      </w:r>
    </w:p>
    <w:p w:rsidR="00A8420A" w:rsidRDefault="00A8420A">
      <w:pPr>
        <w:shd w:val="clear" w:color="auto" w:fill="011627"/>
        <w:spacing w:after="0" w:line="285" w:lineRule="atLeast"/>
        <w:rPr>
          <w:rFonts w:ascii="Consolas" w:eastAsia="Times New Roman" w:hAnsi="Consolas" w:cs="Times New Roman"/>
          <w:color w:val="D6DEEB"/>
          <w:sz w:val="21"/>
          <w:szCs w:val="21"/>
        </w:rPr>
      </w:pP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637777"/>
          <w:sz w:val="21"/>
          <w:szCs w:val="21"/>
        </w:rPr>
        <w:t># Prediction</w:t>
      </w: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C792EA"/>
          <w:sz w:val="21"/>
          <w:szCs w:val="21"/>
        </w:rPr>
        <w:t>if</w:t>
      </w:r>
      <w:r>
        <w:rPr>
          <w:rFonts w:ascii="Consolas" w:eastAsia="Times New Roman" w:hAnsi="Consolas" w:cs="Times New Roman"/>
          <w:color w:val="D6DEEB"/>
          <w:sz w:val="21"/>
          <w:szCs w:val="21"/>
        </w:rPr>
        <w:t xml:space="preserve"> st.</w:t>
      </w:r>
      <w:r>
        <w:rPr>
          <w:rFonts w:ascii="Consolas" w:eastAsia="Times New Roman" w:hAnsi="Consolas" w:cs="Times New Roman"/>
          <w:color w:val="B2CCD6"/>
          <w:sz w:val="21"/>
          <w:szCs w:val="21"/>
        </w:rPr>
        <w:t>button</w:t>
      </w:r>
      <w:r>
        <w:rPr>
          <w:rFonts w:ascii="Consolas" w:eastAsia="Times New Roman" w:hAnsi="Consolas" w:cs="Times New Roman"/>
          <w:color w:val="D6DEEB"/>
          <w:sz w:val="21"/>
          <w:szCs w:val="21"/>
        </w:rPr>
        <w:t>(</w:t>
      </w:r>
      <w:r>
        <w:rPr>
          <w:rFonts w:ascii="Consolas" w:eastAsia="Times New Roman" w:hAnsi="Consolas" w:cs="Times New Roman"/>
          <w:color w:val="D9F5DD"/>
          <w:sz w:val="21"/>
          <w:szCs w:val="21"/>
        </w:rPr>
        <w:t>"</w:t>
      </w:r>
      <w:r>
        <w:rPr>
          <w:rFonts w:ascii="Consolas" w:eastAsia="Times New Roman" w:hAnsi="Consolas" w:cs="Times New Roman"/>
          <w:color w:val="ECC48D"/>
          <w:sz w:val="21"/>
          <w:szCs w:val="21"/>
        </w:rPr>
        <w:t>Predict Fare</w:t>
      </w:r>
      <w:r>
        <w:rPr>
          <w:rFonts w:ascii="Consolas" w:eastAsia="Times New Roman" w:hAnsi="Consolas" w:cs="Times New Roman"/>
          <w:color w:val="D9F5DD"/>
          <w:sz w:val="21"/>
          <w:szCs w:val="21"/>
        </w:rPr>
        <w:t>"</w:t>
      </w:r>
      <w:r>
        <w:rPr>
          <w:rFonts w:ascii="Consolas" w:eastAsia="Times New Roman" w:hAnsi="Consolas" w:cs="Times New Roman"/>
          <w:color w:val="D6DEEB"/>
          <w:sz w:val="21"/>
          <w:szCs w:val="21"/>
        </w:rPr>
        <w:t>):</w:t>
      </w:r>
    </w:p>
    <w:p w:rsidR="00A8420A" w:rsidRDefault="00A8420A">
      <w:pPr>
        <w:shd w:val="clear" w:color="auto" w:fill="011627"/>
        <w:spacing w:after="0" w:line="285" w:lineRule="atLeast"/>
        <w:rPr>
          <w:rFonts w:ascii="Consolas" w:eastAsia="Times New Roman" w:hAnsi="Consolas" w:cs="Times New Roman"/>
          <w:color w:val="D6DEEB"/>
          <w:sz w:val="21"/>
          <w:szCs w:val="21"/>
        </w:rPr>
      </w:pP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D6DEEB"/>
          <w:sz w:val="21"/>
          <w:szCs w:val="21"/>
        </w:rPr>
        <w:t xml:space="preserve">    prediction </w:t>
      </w:r>
      <w:r>
        <w:rPr>
          <w:rFonts w:ascii="Consolas" w:eastAsia="Times New Roman" w:hAnsi="Consolas" w:cs="Times New Roman"/>
          <w:color w:val="C792EA"/>
          <w:sz w:val="21"/>
          <w:szCs w:val="21"/>
        </w:rPr>
        <w:t>=</w:t>
      </w:r>
      <w:r>
        <w:rPr>
          <w:rFonts w:ascii="Consolas" w:eastAsia="Times New Roman" w:hAnsi="Consolas" w:cs="Times New Roman"/>
          <w:color w:val="D6DEEB"/>
          <w:sz w:val="21"/>
          <w:szCs w:val="21"/>
        </w:rPr>
        <w:t xml:space="preserve"> model.</w:t>
      </w:r>
      <w:r>
        <w:rPr>
          <w:rFonts w:ascii="Consolas" w:eastAsia="Times New Roman" w:hAnsi="Consolas" w:cs="Times New Roman"/>
          <w:color w:val="B2CCD6"/>
          <w:sz w:val="21"/>
          <w:szCs w:val="21"/>
        </w:rPr>
        <w:t>predict</w:t>
      </w:r>
      <w:r>
        <w:rPr>
          <w:rFonts w:ascii="Consolas" w:eastAsia="Times New Roman" w:hAnsi="Consolas" w:cs="Times New Roman"/>
          <w:color w:val="D6DEEB"/>
          <w:sz w:val="21"/>
          <w:szCs w:val="21"/>
        </w:rPr>
        <w:t>(</w:t>
      </w:r>
      <w:r>
        <w:rPr>
          <w:rFonts w:ascii="Consolas" w:eastAsia="Times New Roman" w:hAnsi="Consolas" w:cs="Times New Roman"/>
          <w:color w:val="D9F5DD"/>
          <w:sz w:val="21"/>
          <w:szCs w:val="21"/>
        </w:rPr>
        <w:t>[[</w:t>
      </w:r>
      <w:r>
        <w:rPr>
          <w:rFonts w:ascii="Consolas" w:eastAsia="Times New Roman" w:hAnsi="Consolas" w:cs="Times New Roman"/>
          <w:color w:val="82AAFF"/>
          <w:sz w:val="21"/>
          <w:szCs w:val="21"/>
        </w:rPr>
        <w:t>distance</w:t>
      </w:r>
      <w:r>
        <w:rPr>
          <w:rFonts w:ascii="Consolas" w:eastAsia="Times New Roman" w:hAnsi="Consolas" w:cs="Times New Roman"/>
          <w:color w:val="D9F5DD"/>
          <w:sz w:val="21"/>
          <w:szCs w:val="21"/>
        </w:rPr>
        <w:t>]]</w:t>
      </w:r>
      <w:r>
        <w:rPr>
          <w:rFonts w:ascii="Consolas" w:eastAsia="Times New Roman" w:hAnsi="Consolas" w:cs="Times New Roman"/>
          <w:color w:val="D6DEEB"/>
          <w:sz w:val="21"/>
          <w:szCs w:val="21"/>
        </w:rPr>
        <w:t>)</w:t>
      </w:r>
    </w:p>
    <w:p w:rsidR="00A8420A" w:rsidRDefault="00A8420A">
      <w:pPr>
        <w:shd w:val="clear" w:color="auto" w:fill="011627"/>
        <w:spacing w:after="0" w:line="285" w:lineRule="atLeast"/>
        <w:rPr>
          <w:rFonts w:ascii="Consolas" w:eastAsia="Times New Roman" w:hAnsi="Consolas" w:cs="Times New Roman"/>
          <w:color w:val="D6DEEB"/>
          <w:sz w:val="21"/>
          <w:szCs w:val="21"/>
        </w:rPr>
      </w:pP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D6DEEB"/>
          <w:sz w:val="21"/>
          <w:szCs w:val="21"/>
        </w:rPr>
        <w:t xml:space="preserve">    fare </w:t>
      </w:r>
      <w:r>
        <w:rPr>
          <w:rFonts w:ascii="Consolas" w:eastAsia="Times New Roman" w:hAnsi="Consolas" w:cs="Times New Roman"/>
          <w:color w:val="C792EA"/>
          <w:sz w:val="21"/>
          <w:szCs w:val="21"/>
        </w:rPr>
        <w:t>=</w:t>
      </w:r>
      <w:r>
        <w:rPr>
          <w:rFonts w:ascii="Consolas" w:eastAsia="Times New Roman" w:hAnsi="Consolas" w:cs="Times New Roman"/>
          <w:color w:val="D6DEEB"/>
          <w:sz w:val="21"/>
          <w:szCs w:val="21"/>
        </w:rPr>
        <w:t xml:space="preserve"> prediction[</w:t>
      </w:r>
      <w:r>
        <w:rPr>
          <w:rFonts w:ascii="Consolas" w:eastAsia="Times New Roman" w:hAnsi="Consolas" w:cs="Times New Roman"/>
          <w:color w:val="F78C6C"/>
          <w:sz w:val="21"/>
          <w:szCs w:val="21"/>
        </w:rPr>
        <w:t>0</w:t>
      </w:r>
      <w:r>
        <w:rPr>
          <w:rFonts w:ascii="Consolas" w:eastAsia="Times New Roman" w:hAnsi="Consolas" w:cs="Times New Roman"/>
          <w:color w:val="D6DEEB"/>
          <w:sz w:val="21"/>
          <w:szCs w:val="21"/>
        </w:rPr>
        <w:t>]</w:t>
      </w:r>
    </w:p>
    <w:p w:rsidR="00A8420A" w:rsidRDefault="00A8420A">
      <w:pPr>
        <w:shd w:val="clear" w:color="auto" w:fill="011627"/>
        <w:spacing w:after="0" w:line="285" w:lineRule="atLeast"/>
        <w:rPr>
          <w:rFonts w:ascii="Consolas" w:eastAsia="Times New Roman" w:hAnsi="Consolas" w:cs="Times New Roman"/>
          <w:color w:val="D6DEEB"/>
          <w:sz w:val="21"/>
          <w:szCs w:val="21"/>
        </w:rPr>
      </w:pP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D6DEEB"/>
          <w:sz w:val="21"/>
          <w:szCs w:val="21"/>
        </w:rPr>
        <w:t>    st.</w:t>
      </w:r>
      <w:r>
        <w:rPr>
          <w:rFonts w:ascii="Consolas" w:eastAsia="Times New Roman" w:hAnsi="Consolas" w:cs="Times New Roman"/>
          <w:color w:val="B2CCD6"/>
          <w:sz w:val="21"/>
          <w:szCs w:val="21"/>
        </w:rPr>
        <w:t>success</w:t>
      </w:r>
      <w:r>
        <w:rPr>
          <w:rFonts w:ascii="Consolas" w:eastAsia="Times New Roman" w:hAnsi="Consolas" w:cs="Times New Roman"/>
          <w:color w:val="D6DEEB"/>
          <w:sz w:val="21"/>
          <w:szCs w:val="21"/>
        </w:rPr>
        <w:t>(</w:t>
      </w:r>
      <w:r>
        <w:rPr>
          <w:rFonts w:ascii="Consolas" w:eastAsia="Times New Roman" w:hAnsi="Consolas" w:cs="Times New Roman"/>
          <w:color w:val="C792EA"/>
          <w:sz w:val="21"/>
          <w:szCs w:val="21"/>
        </w:rPr>
        <w:t>f</w:t>
      </w:r>
      <w:r>
        <w:rPr>
          <w:rFonts w:ascii="Consolas" w:eastAsia="Times New Roman" w:hAnsi="Consolas" w:cs="Times New Roman"/>
          <w:color w:val="ECC48D"/>
          <w:sz w:val="21"/>
          <w:szCs w:val="21"/>
        </w:rPr>
        <w:t>"Estimated Fare: ₹</w:t>
      </w:r>
      <w:r>
        <w:rPr>
          <w:rFonts w:ascii="Consolas" w:eastAsia="Times New Roman" w:hAnsi="Consolas" w:cs="Times New Roman"/>
          <w:color w:val="82AAFF"/>
          <w:sz w:val="21"/>
          <w:szCs w:val="21"/>
        </w:rPr>
        <w:t>{fare</w:t>
      </w:r>
      <w:r>
        <w:rPr>
          <w:rFonts w:ascii="Consolas" w:eastAsia="Times New Roman" w:hAnsi="Consolas" w:cs="Times New Roman"/>
          <w:color w:val="C792EA"/>
          <w:sz w:val="21"/>
          <w:szCs w:val="21"/>
        </w:rPr>
        <w:t>:.2f</w:t>
      </w:r>
      <w:r>
        <w:rPr>
          <w:rFonts w:ascii="Consolas" w:eastAsia="Times New Roman" w:hAnsi="Consolas" w:cs="Times New Roman"/>
          <w:color w:val="82AAFF"/>
          <w:sz w:val="21"/>
          <w:szCs w:val="21"/>
        </w:rPr>
        <w:t>}</w:t>
      </w:r>
      <w:r>
        <w:rPr>
          <w:rFonts w:ascii="Consolas" w:eastAsia="Times New Roman" w:hAnsi="Consolas" w:cs="Times New Roman"/>
          <w:color w:val="ECC48D"/>
          <w:sz w:val="21"/>
          <w:szCs w:val="21"/>
        </w:rPr>
        <w:t>"</w:t>
      </w:r>
      <w:r>
        <w:rPr>
          <w:rFonts w:ascii="Consolas" w:eastAsia="Times New Roman" w:hAnsi="Consolas" w:cs="Times New Roman"/>
          <w:color w:val="D6DEEB"/>
          <w:sz w:val="21"/>
          <w:szCs w:val="21"/>
        </w:rPr>
        <w:t>)</w:t>
      </w:r>
    </w:p>
    <w:p w:rsidR="00A8420A" w:rsidRDefault="00A8420A">
      <w:pPr>
        <w:shd w:val="clear" w:color="auto" w:fill="011627"/>
        <w:spacing w:after="0" w:line="285" w:lineRule="atLeast"/>
        <w:rPr>
          <w:rFonts w:ascii="Consolas" w:eastAsia="Times New Roman" w:hAnsi="Consolas" w:cs="Times New Roman"/>
          <w:color w:val="D6DEEB"/>
          <w:sz w:val="21"/>
          <w:szCs w:val="21"/>
        </w:rPr>
      </w:pP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D6DEEB"/>
          <w:sz w:val="21"/>
          <w:szCs w:val="21"/>
        </w:rPr>
        <w:t>st.</w:t>
      </w:r>
      <w:r>
        <w:rPr>
          <w:rFonts w:ascii="Consolas" w:eastAsia="Times New Roman" w:hAnsi="Consolas" w:cs="Times New Roman"/>
          <w:color w:val="B2CCD6"/>
          <w:sz w:val="21"/>
          <w:szCs w:val="21"/>
        </w:rPr>
        <w:t>divider</w:t>
      </w:r>
      <w:r>
        <w:rPr>
          <w:rFonts w:ascii="Consolas" w:eastAsia="Times New Roman" w:hAnsi="Consolas" w:cs="Times New Roman"/>
          <w:color w:val="D6DEEB"/>
          <w:sz w:val="21"/>
          <w:szCs w:val="21"/>
        </w:rPr>
        <w:t>()</w:t>
      </w:r>
    </w:p>
    <w:p w:rsidR="00A8420A" w:rsidRDefault="00A8420A">
      <w:pPr>
        <w:shd w:val="clear" w:color="auto" w:fill="011627"/>
        <w:spacing w:after="0" w:line="285" w:lineRule="atLeast"/>
        <w:rPr>
          <w:rFonts w:ascii="Consolas" w:eastAsia="Times New Roman" w:hAnsi="Consolas" w:cs="Times New Roman"/>
          <w:color w:val="D6DEEB"/>
          <w:sz w:val="21"/>
          <w:szCs w:val="21"/>
        </w:rPr>
      </w:pP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D6DEEB"/>
          <w:sz w:val="21"/>
          <w:szCs w:val="21"/>
        </w:rPr>
        <w:t>st.</w:t>
      </w:r>
      <w:r>
        <w:rPr>
          <w:rFonts w:ascii="Consolas" w:eastAsia="Times New Roman" w:hAnsi="Consolas" w:cs="Times New Roman"/>
          <w:color w:val="B2CCD6"/>
          <w:sz w:val="21"/>
          <w:szCs w:val="21"/>
        </w:rPr>
        <w:t>write</w:t>
      </w:r>
      <w:r>
        <w:rPr>
          <w:rFonts w:ascii="Consolas" w:eastAsia="Times New Roman" w:hAnsi="Consolas" w:cs="Times New Roman"/>
          <w:color w:val="D6DEEB"/>
          <w:sz w:val="21"/>
          <w:szCs w:val="21"/>
        </w:rPr>
        <w:t>(</w:t>
      </w:r>
      <w:r>
        <w:rPr>
          <w:rFonts w:ascii="Consolas" w:eastAsia="Times New Roman" w:hAnsi="Consolas" w:cs="Times New Roman"/>
          <w:color w:val="D9F5DD"/>
          <w:sz w:val="21"/>
          <w:szCs w:val="21"/>
        </w:rPr>
        <w:t>"</w:t>
      </w:r>
      <w:r>
        <w:rPr>
          <w:rFonts w:ascii="Consolas" w:eastAsia="Times New Roman" w:hAnsi="Consolas" w:cs="Times New Roman"/>
          <w:color w:val="ECC48D"/>
          <w:sz w:val="21"/>
          <w:szCs w:val="21"/>
        </w:rPr>
        <w:t>### Model Information</w:t>
      </w:r>
      <w:r>
        <w:rPr>
          <w:rFonts w:ascii="Consolas" w:eastAsia="Times New Roman" w:hAnsi="Consolas" w:cs="Times New Roman"/>
          <w:color w:val="D9F5DD"/>
          <w:sz w:val="21"/>
          <w:szCs w:val="21"/>
        </w:rPr>
        <w:t>"</w:t>
      </w:r>
      <w:r>
        <w:rPr>
          <w:rFonts w:ascii="Consolas" w:eastAsia="Times New Roman" w:hAnsi="Consolas" w:cs="Times New Roman"/>
          <w:color w:val="D6DEEB"/>
          <w:sz w:val="21"/>
          <w:szCs w:val="21"/>
        </w:rPr>
        <w:t>)</w:t>
      </w:r>
    </w:p>
    <w:p w:rsidR="00A8420A" w:rsidRDefault="00A8420A">
      <w:pPr>
        <w:shd w:val="clear" w:color="auto" w:fill="011627"/>
        <w:spacing w:after="0" w:line="285" w:lineRule="atLeast"/>
        <w:rPr>
          <w:rFonts w:ascii="Consolas" w:eastAsia="Times New Roman" w:hAnsi="Consolas" w:cs="Times New Roman"/>
          <w:color w:val="D6DEEB"/>
          <w:sz w:val="21"/>
          <w:szCs w:val="21"/>
        </w:rPr>
      </w:pP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D6DEEB"/>
          <w:sz w:val="21"/>
          <w:szCs w:val="21"/>
        </w:rPr>
        <w:t>st.</w:t>
      </w:r>
      <w:r>
        <w:rPr>
          <w:rFonts w:ascii="Consolas" w:eastAsia="Times New Roman" w:hAnsi="Consolas" w:cs="Times New Roman"/>
          <w:color w:val="B2CCD6"/>
          <w:sz w:val="21"/>
          <w:szCs w:val="21"/>
        </w:rPr>
        <w:t>write</w:t>
      </w:r>
      <w:r>
        <w:rPr>
          <w:rFonts w:ascii="Consolas" w:eastAsia="Times New Roman" w:hAnsi="Consolas" w:cs="Times New Roman"/>
          <w:color w:val="D6DEEB"/>
          <w:sz w:val="21"/>
          <w:szCs w:val="21"/>
        </w:rPr>
        <w:t>(</w:t>
      </w:r>
      <w:r>
        <w:rPr>
          <w:rFonts w:ascii="Consolas" w:eastAsia="Times New Roman" w:hAnsi="Consolas" w:cs="Times New Roman"/>
          <w:color w:val="D9F5DD"/>
          <w:sz w:val="21"/>
          <w:szCs w:val="21"/>
        </w:rPr>
        <w:t>"</w:t>
      </w:r>
      <w:r>
        <w:rPr>
          <w:rFonts w:ascii="Consolas" w:eastAsia="Times New Roman" w:hAnsi="Consolas" w:cs="Times New Roman"/>
          <w:color w:val="ECC48D"/>
          <w:sz w:val="21"/>
          <w:szCs w:val="21"/>
        </w:rPr>
        <w:t>- Model : Simple Linear Regression</w:t>
      </w:r>
      <w:r>
        <w:rPr>
          <w:rFonts w:ascii="Consolas" w:eastAsia="Times New Roman" w:hAnsi="Consolas" w:cs="Times New Roman"/>
          <w:color w:val="D9F5DD"/>
          <w:sz w:val="21"/>
          <w:szCs w:val="21"/>
        </w:rPr>
        <w:t>"</w:t>
      </w:r>
      <w:r>
        <w:rPr>
          <w:rFonts w:ascii="Consolas" w:eastAsia="Times New Roman" w:hAnsi="Consolas" w:cs="Times New Roman"/>
          <w:color w:val="D6DEEB"/>
          <w:sz w:val="21"/>
          <w:szCs w:val="21"/>
        </w:rPr>
        <w:t>)</w:t>
      </w: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D6DEEB"/>
          <w:sz w:val="21"/>
          <w:szCs w:val="21"/>
        </w:rPr>
        <w:t>st.</w:t>
      </w:r>
      <w:r>
        <w:rPr>
          <w:rFonts w:ascii="Consolas" w:eastAsia="Times New Roman" w:hAnsi="Consolas" w:cs="Times New Roman"/>
          <w:color w:val="B2CCD6"/>
          <w:sz w:val="21"/>
          <w:szCs w:val="21"/>
        </w:rPr>
        <w:t>write</w:t>
      </w:r>
      <w:r>
        <w:rPr>
          <w:rFonts w:ascii="Consolas" w:eastAsia="Times New Roman" w:hAnsi="Consolas" w:cs="Times New Roman"/>
          <w:color w:val="D6DEEB"/>
          <w:sz w:val="21"/>
          <w:szCs w:val="21"/>
        </w:rPr>
        <w:t>(</w:t>
      </w:r>
      <w:r>
        <w:rPr>
          <w:rFonts w:ascii="Consolas" w:eastAsia="Times New Roman" w:hAnsi="Consolas" w:cs="Times New Roman"/>
          <w:color w:val="D9F5DD"/>
          <w:sz w:val="21"/>
          <w:szCs w:val="21"/>
        </w:rPr>
        <w:t>"</w:t>
      </w:r>
      <w:r>
        <w:rPr>
          <w:rFonts w:ascii="Consolas" w:eastAsia="Times New Roman" w:hAnsi="Consolas" w:cs="Times New Roman"/>
          <w:color w:val="ECC48D"/>
          <w:sz w:val="21"/>
          <w:szCs w:val="21"/>
        </w:rPr>
        <w:t>- Feature : Distance (km)</w:t>
      </w:r>
      <w:r>
        <w:rPr>
          <w:rFonts w:ascii="Consolas" w:eastAsia="Times New Roman" w:hAnsi="Consolas" w:cs="Times New Roman"/>
          <w:color w:val="D9F5DD"/>
          <w:sz w:val="21"/>
          <w:szCs w:val="21"/>
        </w:rPr>
        <w:t>"</w:t>
      </w:r>
      <w:r>
        <w:rPr>
          <w:rFonts w:ascii="Consolas" w:eastAsia="Times New Roman" w:hAnsi="Consolas" w:cs="Times New Roman"/>
          <w:color w:val="D6DEEB"/>
          <w:sz w:val="21"/>
          <w:szCs w:val="21"/>
        </w:rPr>
        <w:t>)</w:t>
      </w: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D6DEEB"/>
          <w:sz w:val="21"/>
          <w:szCs w:val="21"/>
        </w:rPr>
        <w:t>st.</w:t>
      </w:r>
      <w:r>
        <w:rPr>
          <w:rFonts w:ascii="Consolas" w:eastAsia="Times New Roman" w:hAnsi="Consolas" w:cs="Times New Roman"/>
          <w:color w:val="B2CCD6"/>
          <w:sz w:val="21"/>
          <w:szCs w:val="21"/>
        </w:rPr>
        <w:t>write</w:t>
      </w:r>
      <w:r>
        <w:rPr>
          <w:rFonts w:ascii="Consolas" w:eastAsia="Times New Roman" w:hAnsi="Consolas" w:cs="Times New Roman"/>
          <w:color w:val="D6DEEB"/>
          <w:sz w:val="21"/>
          <w:szCs w:val="21"/>
        </w:rPr>
        <w:t>(</w:t>
      </w:r>
      <w:r>
        <w:rPr>
          <w:rFonts w:ascii="Consolas" w:eastAsia="Times New Roman" w:hAnsi="Consolas" w:cs="Times New Roman"/>
          <w:color w:val="D9F5DD"/>
          <w:sz w:val="21"/>
          <w:szCs w:val="21"/>
        </w:rPr>
        <w:t>"</w:t>
      </w:r>
      <w:r>
        <w:rPr>
          <w:rFonts w:ascii="Consolas" w:eastAsia="Times New Roman" w:hAnsi="Consolas" w:cs="Times New Roman"/>
          <w:color w:val="ECC48D"/>
          <w:sz w:val="21"/>
          <w:szCs w:val="21"/>
        </w:rPr>
        <w:t>- Target : Uber Fare</w:t>
      </w:r>
      <w:r>
        <w:rPr>
          <w:rFonts w:ascii="Consolas" w:eastAsia="Times New Roman" w:hAnsi="Consolas" w:cs="Times New Roman"/>
          <w:color w:val="D9F5DD"/>
          <w:sz w:val="21"/>
          <w:szCs w:val="21"/>
        </w:rPr>
        <w:t>"</w:t>
      </w:r>
      <w:r>
        <w:rPr>
          <w:rFonts w:ascii="Consolas" w:eastAsia="Times New Roman" w:hAnsi="Consolas" w:cs="Times New Roman"/>
          <w:color w:val="D6DEEB"/>
          <w:sz w:val="21"/>
          <w:szCs w:val="21"/>
        </w:rPr>
        <w:t>)</w:t>
      </w:r>
    </w:p>
    <w:p w:rsidR="00A8420A" w:rsidRDefault="00C627B2">
      <w:pPr>
        <w:shd w:val="clear" w:color="auto" w:fill="011627"/>
        <w:spacing w:after="0" w:line="285" w:lineRule="atLeast"/>
        <w:rPr>
          <w:rFonts w:ascii="Consolas" w:eastAsia="Times New Roman" w:hAnsi="Consolas" w:cs="Times New Roman"/>
          <w:color w:val="D6DEEB"/>
          <w:sz w:val="21"/>
          <w:szCs w:val="21"/>
        </w:rPr>
      </w:pPr>
      <w:r>
        <w:rPr>
          <w:rFonts w:ascii="Consolas" w:eastAsia="Times New Roman" w:hAnsi="Consolas" w:cs="Times New Roman"/>
          <w:color w:val="D6DEEB"/>
          <w:sz w:val="21"/>
          <w:szCs w:val="21"/>
        </w:rPr>
        <w:t>st.</w:t>
      </w:r>
      <w:r>
        <w:rPr>
          <w:rFonts w:ascii="Consolas" w:eastAsia="Times New Roman" w:hAnsi="Consolas" w:cs="Times New Roman"/>
          <w:color w:val="B2CCD6"/>
          <w:sz w:val="21"/>
          <w:szCs w:val="21"/>
        </w:rPr>
        <w:t>write</w:t>
      </w:r>
      <w:r>
        <w:rPr>
          <w:rFonts w:ascii="Consolas" w:eastAsia="Times New Roman" w:hAnsi="Consolas" w:cs="Times New Roman"/>
          <w:color w:val="D6DEEB"/>
          <w:sz w:val="21"/>
          <w:szCs w:val="21"/>
        </w:rPr>
        <w:t>(</w:t>
      </w:r>
      <w:r>
        <w:rPr>
          <w:rFonts w:ascii="Consolas" w:eastAsia="Times New Roman" w:hAnsi="Consolas" w:cs="Times New Roman"/>
          <w:color w:val="D9F5DD"/>
          <w:sz w:val="21"/>
          <w:szCs w:val="21"/>
        </w:rPr>
        <w:t>"</w:t>
      </w:r>
      <w:r>
        <w:rPr>
          <w:rFonts w:ascii="Consolas" w:eastAsia="Times New Roman" w:hAnsi="Consolas" w:cs="Times New Roman"/>
          <w:color w:val="ECC48D"/>
          <w:sz w:val="21"/>
          <w:szCs w:val="21"/>
        </w:rPr>
        <w:t>- R² Score : 0.875</w:t>
      </w:r>
      <w:r>
        <w:rPr>
          <w:rFonts w:ascii="Consolas" w:eastAsia="Times New Roman" w:hAnsi="Consolas" w:cs="Times New Roman"/>
          <w:color w:val="D9F5DD"/>
          <w:sz w:val="21"/>
          <w:szCs w:val="21"/>
        </w:rPr>
        <w:t>"</w:t>
      </w:r>
      <w:r>
        <w:rPr>
          <w:rFonts w:ascii="Consolas" w:eastAsia="Times New Roman" w:hAnsi="Consolas" w:cs="Times New Roman"/>
          <w:color w:val="D6DEEB"/>
          <w:sz w:val="21"/>
          <w:szCs w:val="21"/>
        </w:rPr>
        <w:t>)</w:t>
      </w:r>
    </w:p>
    <w:p w:rsidR="00A8420A" w:rsidRDefault="00A8420A"/>
    <w:p w:rsidR="00A8420A" w:rsidRDefault="00C627B2">
      <w:r>
        <w:rPr>
          <w:highlight w:val="yellow"/>
        </w:rPr>
        <w:t>run in terminal:</w:t>
      </w:r>
      <w:r>
        <w:t xml:space="preserve"> streamlit run fare.py</w:t>
      </w:r>
    </w:p>
    <w:p w:rsidR="00A8420A" w:rsidRDefault="00C627B2">
      <w:r>
        <w:t>when you run this in terminal:</w:t>
      </w:r>
    </w:p>
    <w:p w:rsidR="00A8420A" w:rsidRDefault="00C627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rPr>
      </w:pPr>
      <w:r>
        <w:rPr>
          <w:rFonts w:eastAsia="Times New Roman" w:cs="Courier New"/>
        </w:rPr>
        <w:t>streamlit run fare.py</w:t>
      </w:r>
    </w:p>
    <w:p w:rsidR="00A8420A" w:rsidRDefault="00C627B2">
      <w:pPr>
        <w:spacing w:before="100" w:beforeAutospacing="1" w:after="100" w:afterAutospacing="1" w:line="240" w:lineRule="auto"/>
        <w:rPr>
          <w:rFonts w:eastAsia="Times New Roman" w:cs="Times New Roman"/>
        </w:rPr>
      </w:pPr>
      <w:r>
        <w:rPr>
          <w:rFonts w:eastAsia="Times New Roman" w:cs="Times New Roman"/>
        </w:rPr>
        <w:t>Streamlit:</w:t>
      </w:r>
    </w:p>
    <w:p w:rsidR="00A8420A" w:rsidRDefault="00C627B2">
      <w:pPr>
        <w:numPr>
          <w:ilvl w:val="0"/>
          <w:numId w:val="7"/>
        </w:numPr>
        <w:spacing w:before="100" w:beforeAutospacing="1" w:after="100" w:afterAutospacing="1" w:line="240" w:lineRule="auto"/>
        <w:rPr>
          <w:rFonts w:eastAsia="Times New Roman" w:cs="Times New Roman"/>
        </w:rPr>
      </w:pPr>
      <w:r>
        <w:rPr>
          <w:rFonts w:ascii="Times New Roman" w:eastAsia="Times New Roman" w:hAnsi="Times New Roman" w:cs="Times New Roman"/>
        </w:rPr>
        <w:t>✅</w:t>
      </w:r>
      <w:r>
        <w:rPr>
          <w:rFonts w:eastAsia="Times New Roman" w:cs="Times New Roman"/>
        </w:rPr>
        <w:t xml:space="preserve"> Starts a </w:t>
      </w:r>
      <w:r>
        <w:rPr>
          <w:rFonts w:eastAsia="Times New Roman" w:cs="Times New Roman"/>
          <w:b/>
          <w:bCs/>
        </w:rPr>
        <w:t>local web server</w:t>
      </w:r>
      <w:r>
        <w:rPr>
          <w:rFonts w:eastAsia="Times New Roman" w:cs="Times New Roman"/>
        </w:rPr>
        <w:t xml:space="preserve"> on your computer. </w:t>
      </w:r>
    </w:p>
    <w:p w:rsidR="00A8420A" w:rsidRDefault="00C627B2">
      <w:pPr>
        <w:numPr>
          <w:ilvl w:val="0"/>
          <w:numId w:val="7"/>
        </w:numPr>
        <w:spacing w:before="100" w:beforeAutospacing="1" w:after="100" w:afterAutospacing="1" w:line="240" w:lineRule="auto"/>
        <w:rPr>
          <w:rFonts w:eastAsia="Times New Roman" w:cs="Times New Roman"/>
        </w:rPr>
      </w:pPr>
      <w:r>
        <w:rPr>
          <w:rFonts w:ascii="Times New Roman" w:eastAsia="Times New Roman" w:hAnsi="Times New Roman" w:cs="Times New Roman"/>
        </w:rPr>
        <w:t>✅</w:t>
      </w:r>
      <w:r>
        <w:rPr>
          <w:rFonts w:eastAsia="Times New Roman" w:cs="Times New Roman"/>
        </w:rPr>
        <w:t xml:space="preserve"> Executes your </w:t>
      </w:r>
      <w:r>
        <w:rPr>
          <w:rFonts w:eastAsia="Times New Roman" w:cs="Courier New"/>
        </w:rPr>
        <w:t>fare.py</w:t>
      </w:r>
      <w:r>
        <w:rPr>
          <w:rFonts w:eastAsia="Times New Roman" w:cs="Times New Roman"/>
        </w:rPr>
        <w:t xml:space="preserve"> script. </w:t>
      </w:r>
    </w:p>
    <w:p w:rsidR="00A8420A" w:rsidRDefault="00C627B2">
      <w:pPr>
        <w:numPr>
          <w:ilvl w:val="0"/>
          <w:numId w:val="7"/>
        </w:numPr>
        <w:spacing w:before="100" w:beforeAutospacing="1" w:after="100" w:afterAutospacing="1" w:line="240" w:lineRule="auto"/>
        <w:rPr>
          <w:rFonts w:eastAsia="Times New Roman" w:cs="Times New Roman"/>
        </w:rPr>
      </w:pPr>
      <w:r>
        <w:rPr>
          <w:rFonts w:ascii="Times New Roman" w:eastAsia="Times New Roman" w:hAnsi="Times New Roman" w:cs="Times New Roman"/>
        </w:rPr>
        <w:t>✅</w:t>
      </w:r>
      <w:r>
        <w:rPr>
          <w:rFonts w:eastAsia="Times New Roman" w:cs="Times New Roman"/>
        </w:rPr>
        <w:t xml:space="preserve"> Converts all </w:t>
      </w:r>
      <w:r>
        <w:rPr>
          <w:rFonts w:eastAsia="Times New Roman" w:cs="Courier New"/>
        </w:rPr>
        <w:t>st.*</w:t>
      </w:r>
      <w:r>
        <w:rPr>
          <w:rFonts w:eastAsia="Times New Roman" w:cs="Times New Roman"/>
        </w:rPr>
        <w:t xml:space="preserve"> commands into web page elements. </w:t>
      </w:r>
    </w:p>
    <w:p w:rsidR="00A8420A" w:rsidRDefault="00C627B2">
      <w:pPr>
        <w:numPr>
          <w:ilvl w:val="0"/>
          <w:numId w:val="7"/>
        </w:numPr>
        <w:spacing w:before="100" w:beforeAutospacing="1" w:after="100" w:afterAutospacing="1" w:line="240" w:lineRule="auto"/>
        <w:rPr>
          <w:rFonts w:eastAsia="Times New Roman" w:cs="Times New Roman"/>
        </w:rPr>
      </w:pPr>
      <w:r>
        <w:rPr>
          <w:rFonts w:ascii="Times New Roman" w:eastAsia="Times New Roman" w:hAnsi="Times New Roman" w:cs="Times New Roman"/>
        </w:rPr>
        <w:t>✅</w:t>
      </w:r>
      <w:r>
        <w:rPr>
          <w:rFonts w:eastAsia="Times New Roman" w:cs="Times New Roman"/>
        </w:rPr>
        <w:t>Opens your browser at:</w:t>
      </w:r>
    </w:p>
    <w:p w:rsidR="00A8420A" w:rsidRDefault="00C627B2">
      <w:pPr>
        <w:spacing w:before="100" w:beforeAutospacing="1" w:after="100" w:afterAutospacing="1" w:line="240" w:lineRule="auto"/>
        <w:rPr>
          <w:rFonts w:eastAsia="Times New Roman" w:cs="Times New Roman"/>
        </w:rPr>
      </w:pPr>
      <w:r>
        <w:rPr>
          <w:rFonts w:eastAsia="Times New Roman" w:cs="Times New Roman"/>
        </w:rPr>
        <w:t xml:space="preserve">                                              Local URL: http://localhost:8501</w:t>
      </w:r>
    </w:p>
    <w:p w:rsidR="00A8420A" w:rsidRDefault="00C627B2">
      <w:pPr>
        <w:spacing w:before="100" w:beforeAutospacing="1" w:after="100" w:afterAutospacing="1" w:line="240" w:lineRule="auto"/>
        <w:rPr>
          <w:rStyle w:val="Hyperlink"/>
          <w:rFonts w:eastAsia="Times New Roman" w:cs="Times New Roman"/>
        </w:rPr>
      </w:pPr>
      <w:r>
        <w:rPr>
          <w:rFonts w:eastAsia="Times New Roman" w:cs="Times New Roman"/>
        </w:rPr>
        <w:t xml:space="preserve">                                               Network URL: </w:t>
      </w:r>
      <w:hyperlink r:id="rId11" w:history="1">
        <w:r>
          <w:rPr>
            <w:rStyle w:val="Hyperlink"/>
            <w:rFonts w:eastAsia="Times New Roman" w:cs="Times New Roman"/>
          </w:rPr>
          <w:t>http://192.168.29.33:8501</w:t>
        </w:r>
      </w:hyperlink>
    </w:p>
    <w:p w:rsidR="00A8420A" w:rsidRDefault="00A8420A">
      <w:pPr>
        <w:spacing w:before="100" w:beforeAutospacing="1" w:after="100" w:afterAutospacing="1" w:line="240" w:lineRule="auto"/>
        <w:rPr>
          <w:rStyle w:val="Hyperlink"/>
          <w:rFonts w:eastAsia="Times New Roman" w:cs="Times New Roman"/>
          <w:lang w:val="en-IN"/>
        </w:rPr>
      </w:pPr>
    </w:p>
    <w:p w:rsidR="00A8420A" w:rsidRDefault="00A8420A">
      <w:pPr>
        <w:spacing w:before="100" w:beforeAutospacing="1" w:after="100" w:afterAutospacing="1" w:line="240" w:lineRule="auto"/>
        <w:rPr>
          <w:rFonts w:eastAsia="Times New Roman" w:cs="Times New Roman"/>
        </w:rPr>
      </w:pPr>
    </w:p>
    <w:p w:rsidR="00A8420A" w:rsidRDefault="006D3EFF">
      <w:pPr>
        <w:spacing w:before="100" w:beforeAutospacing="1" w:after="100" w:afterAutospacing="1" w:line="240" w:lineRule="auto"/>
        <w:rPr>
          <w:rFonts w:eastAsia="Times New Roman" w:cs="Times New Roman"/>
          <w:color w:val="000000" w:themeColor="text1"/>
        </w:rPr>
      </w:pPr>
      <w:r>
        <w:rPr>
          <w:rFonts w:eastAsia="Times New Roman" w:cs="Times New Roman"/>
          <w:color w:val="000000" w:themeColor="text1"/>
          <w:highlight w:val="cyan"/>
        </w:rPr>
        <w:t>10.</w:t>
      </w:r>
      <w:r w:rsidR="00C627B2">
        <w:rPr>
          <w:rFonts w:eastAsia="Times New Roman" w:cs="Times New Roman"/>
          <w:color w:val="000000" w:themeColor="text1"/>
          <w:highlight w:val="cyan"/>
        </w:rPr>
        <w:t>The web page is created :</w:t>
      </w:r>
    </w:p>
    <w:p w:rsidR="00A8420A" w:rsidRDefault="00C627B2">
      <w:pPr>
        <w:spacing w:before="100" w:beforeAutospacing="1" w:after="100" w:afterAutospacing="1" w:line="240" w:lineRule="auto"/>
        <w:rPr>
          <w:rFonts w:eastAsia="Times New Roman" w:cs="Times New Roman"/>
        </w:rPr>
      </w:pPr>
      <w:r>
        <w:rPr>
          <w:rFonts w:eastAsia="Times New Roman" w:cs="Times New Roman"/>
          <w:noProof/>
        </w:rPr>
        <w:lastRenderedPageBreak/>
        <w:drawing>
          <wp:inline distT="0" distB="0" distL="0" distR="0">
            <wp:extent cx="5486400" cy="241617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2"/>
                    <a:srcRect/>
                    <a:stretch>
                      <a:fillRect/>
                    </a:stretch>
                  </pic:blipFill>
                  <pic:spPr>
                    <a:xfrm>
                      <a:off x="0" y="0"/>
                      <a:ext cx="5486400" cy="2416670"/>
                    </a:xfrm>
                    <a:prstGeom prst="rect">
                      <a:avLst/>
                    </a:prstGeom>
                    <a:noFill/>
                    <a:ln w="9525">
                      <a:noFill/>
                      <a:miter lim="800000"/>
                      <a:headEnd/>
                      <a:tailEnd/>
                    </a:ln>
                  </pic:spPr>
                </pic:pic>
              </a:graphicData>
            </a:graphic>
          </wp:inline>
        </w:drawing>
      </w:r>
    </w:p>
    <w:p w:rsidR="00A8420A" w:rsidRDefault="00C627B2">
      <w:pPr>
        <w:spacing w:before="100" w:beforeAutospacing="1" w:after="100" w:afterAutospacing="1" w:line="240" w:lineRule="auto"/>
        <w:rPr>
          <w:rFonts w:eastAsia="Times New Roman" w:cs="Times New Roman"/>
        </w:rPr>
      </w:pPr>
      <w:r>
        <w:rPr>
          <w:rFonts w:eastAsia="Times New Roman" w:cs="Times New Roman"/>
          <w:noProof/>
        </w:rPr>
        <w:drawing>
          <wp:inline distT="0" distB="0" distL="0" distR="0">
            <wp:extent cx="5486400" cy="2703195"/>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3"/>
                    <a:srcRect/>
                    <a:stretch>
                      <a:fillRect/>
                    </a:stretch>
                  </pic:blipFill>
                  <pic:spPr>
                    <a:xfrm>
                      <a:off x="0" y="0"/>
                      <a:ext cx="5486400" cy="2703443"/>
                    </a:xfrm>
                    <a:prstGeom prst="rect">
                      <a:avLst/>
                    </a:prstGeom>
                    <a:noFill/>
                    <a:ln w="9525">
                      <a:noFill/>
                      <a:miter lim="800000"/>
                      <a:headEnd/>
                      <a:tailEnd/>
                    </a:ln>
                  </pic:spPr>
                </pic:pic>
              </a:graphicData>
            </a:graphic>
          </wp:inline>
        </w:drawing>
      </w:r>
    </w:p>
    <w:p w:rsidR="00A8420A" w:rsidRDefault="00A8420A"/>
    <w:p w:rsidR="00A8420A" w:rsidRDefault="006D3EFF">
      <w:pPr>
        <w:pStyle w:val="Heading2"/>
      </w:pPr>
      <w:r>
        <w:t>11.</w:t>
      </w:r>
      <w:r w:rsidR="00C627B2">
        <w:t>Results</w:t>
      </w:r>
    </w:p>
    <w:p w:rsidR="00A8420A" w:rsidRDefault="00C627B2">
      <w:r>
        <w:t>MAE = 2.0877</w:t>
      </w:r>
      <w:r>
        <w:br/>
        <w:t>RMSE = 3.2236</w:t>
      </w:r>
      <w:r>
        <w:br/>
        <w:t>R² = 0.8749</w:t>
      </w:r>
    </w:p>
    <w:p w:rsidR="00A8420A" w:rsidRDefault="006D3EFF">
      <w:pPr>
        <w:pStyle w:val="Heading2"/>
      </w:pPr>
      <w:r>
        <w:t>12.</w:t>
      </w:r>
      <w:r w:rsidR="00C627B2">
        <w:t>Conclusion</w:t>
      </w:r>
    </w:p>
    <w:p w:rsidR="0099758E" w:rsidRPr="0099758E" w:rsidRDefault="0099758E" w:rsidP="0099758E">
      <w:pPr>
        <w:spacing w:before="100" w:beforeAutospacing="1" w:after="100" w:afterAutospacing="1" w:line="240" w:lineRule="auto"/>
        <w:rPr>
          <w:rFonts w:eastAsia="Times New Roman" w:cs="Times New Roman"/>
          <w:sz w:val="20"/>
          <w:szCs w:val="20"/>
        </w:rPr>
      </w:pPr>
      <w:r w:rsidRPr="0099758E">
        <w:rPr>
          <w:rFonts w:eastAsia="Times New Roman" w:cs="Times New Roman"/>
          <w:sz w:val="20"/>
          <w:szCs w:val="20"/>
        </w:rPr>
        <w:t>This project demonstrates the complete machine learning workflow:</w:t>
      </w:r>
    </w:p>
    <w:p w:rsidR="0099758E" w:rsidRPr="0099758E" w:rsidRDefault="0099758E" w:rsidP="0099758E">
      <w:pPr>
        <w:numPr>
          <w:ilvl w:val="0"/>
          <w:numId w:val="8"/>
        </w:numPr>
        <w:spacing w:before="100" w:beforeAutospacing="1" w:after="100" w:afterAutospacing="1" w:line="240" w:lineRule="auto"/>
        <w:rPr>
          <w:rFonts w:eastAsia="Times New Roman" w:cs="Times New Roman"/>
          <w:sz w:val="20"/>
          <w:szCs w:val="20"/>
        </w:rPr>
      </w:pPr>
      <w:r w:rsidRPr="0099758E">
        <w:rPr>
          <w:rFonts w:eastAsia="Times New Roman" w:cs="Times New Roman"/>
          <w:sz w:val="20"/>
          <w:szCs w:val="20"/>
        </w:rPr>
        <w:t xml:space="preserve">Collecting data </w:t>
      </w:r>
    </w:p>
    <w:p w:rsidR="0099758E" w:rsidRPr="0099758E" w:rsidRDefault="0099758E" w:rsidP="0099758E">
      <w:pPr>
        <w:numPr>
          <w:ilvl w:val="0"/>
          <w:numId w:val="8"/>
        </w:numPr>
        <w:spacing w:before="100" w:beforeAutospacing="1" w:after="100" w:afterAutospacing="1" w:line="240" w:lineRule="auto"/>
        <w:rPr>
          <w:rFonts w:eastAsia="Times New Roman" w:cs="Times New Roman"/>
          <w:sz w:val="20"/>
          <w:szCs w:val="20"/>
        </w:rPr>
      </w:pPr>
      <w:r w:rsidRPr="0099758E">
        <w:rPr>
          <w:rFonts w:eastAsia="Times New Roman" w:cs="Times New Roman"/>
          <w:sz w:val="20"/>
          <w:szCs w:val="20"/>
        </w:rPr>
        <w:t xml:space="preserve">Cleaning and preprocessing data </w:t>
      </w:r>
    </w:p>
    <w:p w:rsidR="0099758E" w:rsidRPr="0099758E" w:rsidRDefault="0099758E" w:rsidP="0099758E">
      <w:pPr>
        <w:numPr>
          <w:ilvl w:val="0"/>
          <w:numId w:val="8"/>
        </w:numPr>
        <w:spacing w:before="100" w:beforeAutospacing="1" w:after="100" w:afterAutospacing="1" w:line="240" w:lineRule="auto"/>
        <w:rPr>
          <w:rFonts w:eastAsia="Times New Roman" w:cs="Times New Roman"/>
          <w:sz w:val="20"/>
          <w:szCs w:val="20"/>
        </w:rPr>
      </w:pPr>
      <w:r w:rsidRPr="0099758E">
        <w:rPr>
          <w:rFonts w:eastAsia="Times New Roman" w:cs="Times New Roman"/>
          <w:sz w:val="20"/>
          <w:szCs w:val="20"/>
        </w:rPr>
        <w:t xml:space="preserve">Creating new features using the Haversine formula </w:t>
      </w:r>
    </w:p>
    <w:p w:rsidR="0099758E" w:rsidRPr="0099758E" w:rsidRDefault="0099758E" w:rsidP="0099758E">
      <w:pPr>
        <w:numPr>
          <w:ilvl w:val="0"/>
          <w:numId w:val="8"/>
        </w:numPr>
        <w:spacing w:before="100" w:beforeAutospacing="1" w:after="100" w:afterAutospacing="1" w:line="240" w:lineRule="auto"/>
        <w:rPr>
          <w:rFonts w:eastAsia="Times New Roman" w:cs="Times New Roman"/>
          <w:sz w:val="20"/>
          <w:szCs w:val="20"/>
        </w:rPr>
      </w:pPr>
      <w:r w:rsidRPr="0099758E">
        <w:rPr>
          <w:rFonts w:eastAsia="Times New Roman" w:cs="Times New Roman"/>
          <w:sz w:val="20"/>
          <w:szCs w:val="20"/>
        </w:rPr>
        <w:t xml:space="preserve">Removing invalid records and outliers </w:t>
      </w:r>
    </w:p>
    <w:p w:rsidR="0099758E" w:rsidRPr="0099758E" w:rsidRDefault="0099758E" w:rsidP="0099758E">
      <w:pPr>
        <w:numPr>
          <w:ilvl w:val="0"/>
          <w:numId w:val="8"/>
        </w:numPr>
        <w:spacing w:before="100" w:beforeAutospacing="1" w:after="100" w:afterAutospacing="1" w:line="240" w:lineRule="auto"/>
        <w:rPr>
          <w:rFonts w:eastAsia="Times New Roman" w:cs="Times New Roman"/>
          <w:sz w:val="20"/>
          <w:szCs w:val="20"/>
        </w:rPr>
      </w:pPr>
      <w:r w:rsidRPr="0099758E">
        <w:rPr>
          <w:rFonts w:eastAsia="Times New Roman" w:cs="Times New Roman"/>
          <w:sz w:val="20"/>
          <w:szCs w:val="20"/>
        </w:rPr>
        <w:lastRenderedPageBreak/>
        <w:t xml:space="preserve">Training a Simple Linear Regression model </w:t>
      </w:r>
    </w:p>
    <w:p w:rsidR="0099758E" w:rsidRPr="0099758E" w:rsidRDefault="0099758E" w:rsidP="0099758E">
      <w:pPr>
        <w:numPr>
          <w:ilvl w:val="0"/>
          <w:numId w:val="8"/>
        </w:numPr>
        <w:spacing w:before="100" w:beforeAutospacing="1" w:after="100" w:afterAutospacing="1" w:line="240" w:lineRule="auto"/>
        <w:rPr>
          <w:rFonts w:eastAsia="Times New Roman" w:cs="Times New Roman"/>
          <w:sz w:val="20"/>
          <w:szCs w:val="20"/>
        </w:rPr>
      </w:pPr>
      <w:r w:rsidRPr="0099758E">
        <w:rPr>
          <w:rFonts w:eastAsia="Times New Roman" w:cs="Times New Roman"/>
          <w:sz w:val="20"/>
          <w:szCs w:val="20"/>
        </w:rPr>
        <w:t xml:space="preserve">Evaluating model performance </w:t>
      </w:r>
    </w:p>
    <w:p w:rsidR="0099758E" w:rsidRPr="0099758E" w:rsidRDefault="0099758E" w:rsidP="0099758E">
      <w:pPr>
        <w:numPr>
          <w:ilvl w:val="0"/>
          <w:numId w:val="8"/>
        </w:numPr>
        <w:spacing w:before="100" w:beforeAutospacing="1" w:after="100" w:afterAutospacing="1" w:line="240" w:lineRule="auto"/>
        <w:rPr>
          <w:rFonts w:eastAsia="Times New Roman" w:cs="Times New Roman"/>
          <w:sz w:val="20"/>
          <w:szCs w:val="20"/>
        </w:rPr>
      </w:pPr>
      <w:r w:rsidRPr="0099758E">
        <w:rPr>
          <w:rFonts w:eastAsia="Times New Roman" w:cs="Times New Roman"/>
          <w:sz w:val="20"/>
          <w:szCs w:val="20"/>
        </w:rPr>
        <w:t xml:space="preserve">Saving the trained model with Pickle </w:t>
      </w:r>
    </w:p>
    <w:p w:rsidR="0099758E" w:rsidRPr="0099758E" w:rsidRDefault="0099758E" w:rsidP="0099758E">
      <w:pPr>
        <w:numPr>
          <w:ilvl w:val="0"/>
          <w:numId w:val="8"/>
        </w:numPr>
        <w:spacing w:before="100" w:beforeAutospacing="1" w:after="100" w:afterAutospacing="1" w:line="240" w:lineRule="auto"/>
        <w:rPr>
          <w:rFonts w:eastAsia="Times New Roman" w:cs="Times New Roman"/>
          <w:sz w:val="20"/>
          <w:szCs w:val="20"/>
        </w:rPr>
      </w:pPr>
      <w:r w:rsidRPr="0099758E">
        <w:rPr>
          <w:rFonts w:eastAsia="Times New Roman" w:cs="Times New Roman"/>
          <w:sz w:val="20"/>
          <w:szCs w:val="20"/>
        </w:rPr>
        <w:t xml:space="preserve">Deploying the model using Streamlit for real-time fare prediction </w:t>
      </w:r>
    </w:p>
    <w:p w:rsidR="0099758E" w:rsidRPr="0099758E" w:rsidRDefault="0099758E" w:rsidP="0099758E">
      <w:pPr>
        <w:spacing w:before="100" w:beforeAutospacing="1" w:after="100" w:afterAutospacing="1" w:line="240" w:lineRule="auto"/>
        <w:rPr>
          <w:rFonts w:ascii="Times New Roman" w:eastAsia="Times New Roman" w:hAnsi="Times New Roman" w:cs="Times New Roman"/>
          <w:sz w:val="24"/>
          <w:szCs w:val="24"/>
        </w:rPr>
      </w:pPr>
      <w:r w:rsidRPr="0099758E">
        <w:rPr>
          <w:rFonts w:eastAsia="Times New Roman" w:cs="Times New Roman"/>
          <w:sz w:val="20"/>
          <w:szCs w:val="20"/>
        </w:rPr>
        <w:t xml:space="preserve">The model achieves an </w:t>
      </w:r>
      <w:r w:rsidRPr="0099758E">
        <w:rPr>
          <w:rFonts w:eastAsia="Times New Roman" w:cs="Times New Roman"/>
          <w:b/>
          <w:bCs/>
          <w:sz w:val="20"/>
          <w:szCs w:val="20"/>
        </w:rPr>
        <w:t>R² score of 0.8749</w:t>
      </w:r>
      <w:r w:rsidRPr="0099758E">
        <w:rPr>
          <w:rFonts w:eastAsia="Times New Roman" w:cs="Times New Roman"/>
          <w:sz w:val="20"/>
          <w:szCs w:val="20"/>
        </w:rPr>
        <w:t>, indicating that trip distance is a strong predictor of Uber fare and making the project a solid baseline regression solution</w:t>
      </w:r>
      <w:r w:rsidRPr="0099758E">
        <w:rPr>
          <w:rFonts w:ascii="Times New Roman" w:eastAsia="Times New Roman" w:hAnsi="Times New Roman" w:cs="Times New Roman"/>
          <w:sz w:val="24"/>
          <w:szCs w:val="24"/>
        </w:rPr>
        <w:t>.</w:t>
      </w:r>
    </w:p>
    <w:p w:rsidR="00A8420A" w:rsidRDefault="006D3EFF">
      <w:pPr>
        <w:pStyle w:val="Heading2"/>
      </w:pPr>
      <w:r>
        <w:t>13.</w:t>
      </w:r>
      <w:r w:rsidR="00C627B2">
        <w:t>Future Scope</w:t>
      </w:r>
    </w:p>
    <w:p w:rsidR="00A8420A" w:rsidRDefault="00C627B2">
      <w:r>
        <w:t>- Multiple Linear Regression</w:t>
      </w:r>
      <w:r>
        <w:br/>
        <w:t>- Decision Tree</w:t>
      </w:r>
      <w:r>
        <w:br/>
        <w:t>- Random Forest</w:t>
      </w:r>
      <w:r>
        <w:br/>
        <w:t>- XGBoost</w:t>
      </w:r>
      <w:r>
        <w:br/>
        <w:t>- Gradient Boosting</w:t>
      </w:r>
      <w:r>
        <w:br/>
        <w:t>- Add pickup hour/day/month and passenger count</w:t>
      </w:r>
      <w:r>
        <w:br/>
        <w:t>- Hyperparameter tuning</w:t>
      </w:r>
      <w:r>
        <w:br/>
        <w:t>- Deploy on Streamlit Cloud</w:t>
      </w:r>
    </w:p>
    <w:p w:rsidR="006D3EFF" w:rsidRPr="006D3EFF" w:rsidRDefault="006D3EFF" w:rsidP="006D3EFF">
      <w:pPr>
        <w:pStyle w:val="Heading3"/>
        <w:rPr>
          <w:sz w:val="28"/>
          <w:szCs w:val="28"/>
        </w:rPr>
      </w:pPr>
      <w:r w:rsidRPr="006D3EFF">
        <w:rPr>
          <w:sz w:val="28"/>
          <w:szCs w:val="28"/>
        </w:rPr>
        <w:t>14.References</w:t>
      </w:r>
    </w:p>
    <w:p w:rsidR="006D3EFF" w:rsidRDefault="006D3EFF" w:rsidP="006D3EFF">
      <w:pPr>
        <w:numPr>
          <w:ilvl w:val="0"/>
          <w:numId w:val="9"/>
        </w:numPr>
        <w:spacing w:before="100" w:beforeAutospacing="1" w:after="100" w:afterAutospacing="1" w:line="240" w:lineRule="auto"/>
      </w:pPr>
      <w:r>
        <w:t xml:space="preserve">Uber Fare Dataset (Kaggle) </w:t>
      </w:r>
    </w:p>
    <w:p w:rsidR="006D3EFF" w:rsidRDefault="006D3EFF" w:rsidP="006D3EFF">
      <w:pPr>
        <w:numPr>
          <w:ilvl w:val="0"/>
          <w:numId w:val="9"/>
        </w:numPr>
        <w:spacing w:before="100" w:beforeAutospacing="1" w:after="100" w:afterAutospacing="1" w:line="240" w:lineRule="auto"/>
      </w:pPr>
      <w:r>
        <w:t xml:space="preserve">Pandas Documentation </w:t>
      </w:r>
    </w:p>
    <w:p w:rsidR="006D3EFF" w:rsidRDefault="006D3EFF" w:rsidP="006D3EFF">
      <w:pPr>
        <w:numPr>
          <w:ilvl w:val="0"/>
          <w:numId w:val="9"/>
        </w:numPr>
        <w:spacing w:before="100" w:beforeAutospacing="1" w:after="100" w:afterAutospacing="1" w:line="240" w:lineRule="auto"/>
      </w:pPr>
      <w:r>
        <w:t xml:space="preserve">NumPy Documentation </w:t>
      </w:r>
    </w:p>
    <w:p w:rsidR="006D3EFF" w:rsidRDefault="006D3EFF" w:rsidP="006D3EFF">
      <w:pPr>
        <w:numPr>
          <w:ilvl w:val="0"/>
          <w:numId w:val="9"/>
        </w:numPr>
        <w:spacing w:before="100" w:beforeAutospacing="1" w:after="100" w:afterAutospacing="1" w:line="240" w:lineRule="auto"/>
      </w:pPr>
      <w:r>
        <w:t xml:space="preserve">Matplotlib Documentation </w:t>
      </w:r>
    </w:p>
    <w:p w:rsidR="006D3EFF" w:rsidRDefault="006D3EFF" w:rsidP="006D3EFF">
      <w:pPr>
        <w:numPr>
          <w:ilvl w:val="0"/>
          <w:numId w:val="9"/>
        </w:numPr>
        <w:spacing w:before="100" w:beforeAutospacing="1" w:after="100" w:afterAutospacing="1" w:line="240" w:lineRule="auto"/>
      </w:pPr>
      <w:r>
        <w:t xml:space="preserve">Scikit-learn Documentation </w:t>
      </w:r>
    </w:p>
    <w:p w:rsidR="006D3EFF" w:rsidRDefault="006D3EFF" w:rsidP="006D3EFF">
      <w:pPr>
        <w:numPr>
          <w:ilvl w:val="0"/>
          <w:numId w:val="9"/>
        </w:numPr>
        <w:spacing w:before="100" w:beforeAutospacing="1" w:after="100" w:afterAutospacing="1" w:line="240" w:lineRule="auto"/>
      </w:pPr>
      <w:r>
        <w:t xml:space="preserve">Streamlit Documentation </w:t>
      </w:r>
    </w:p>
    <w:p w:rsidR="006D3EFF" w:rsidRDefault="006D3EFF" w:rsidP="006D3EFF">
      <w:pPr>
        <w:numPr>
          <w:ilvl w:val="0"/>
          <w:numId w:val="9"/>
        </w:numPr>
        <w:spacing w:before="100" w:beforeAutospacing="1" w:after="100" w:afterAutospacing="1" w:line="240" w:lineRule="auto"/>
      </w:pPr>
      <w:r>
        <w:t>Python Pickle Documentation</w:t>
      </w:r>
    </w:p>
    <w:p w:rsidR="006D3EFF" w:rsidRDefault="006D3EFF"/>
    <w:sectPr w:rsidR="006D3EFF" w:rsidSect="00A8420A">
      <w:pgSz w:w="12240" w:h="15840"/>
      <w:pgMar w:top="1440" w:right="180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707F0" w:rsidRDefault="004707F0">
      <w:pPr>
        <w:spacing w:line="240" w:lineRule="auto"/>
      </w:pPr>
      <w:r>
        <w:separator/>
      </w:r>
    </w:p>
  </w:endnote>
  <w:endnote w:type="continuationSeparator" w:id="1">
    <w:p w:rsidR="004707F0" w:rsidRDefault="004707F0">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notTrueType/>
    <w:pitch w:val="variable"/>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707F0" w:rsidRDefault="004707F0">
      <w:pPr>
        <w:spacing w:after="0"/>
      </w:pPr>
      <w:r>
        <w:separator/>
      </w:r>
    </w:p>
  </w:footnote>
  <w:footnote w:type="continuationSeparator" w:id="1">
    <w:p w:rsidR="004707F0" w:rsidRDefault="004707F0">
      <w:pPr>
        <w:spacing w:after="0"/>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nsid w:val="06D07B42"/>
    <w:multiLevelType w:val="multilevel"/>
    <w:tmpl w:val="B644D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D5017EA"/>
    <w:multiLevelType w:val="multilevel"/>
    <w:tmpl w:val="31FCF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99E09B9"/>
    <w:multiLevelType w:val="multilevel"/>
    <w:tmpl w:val="499E09B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8"/>
  </w:num>
  <w:num w:numId="8">
    <w:abstractNumId w:val="7"/>
  </w:num>
  <w:num w:numId="9">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3"/>
  <w:defaultTabStop w:val="720"/>
  <w:noPunctuationKerning/>
  <w:characterSpacingControl w:val="doNotCompress"/>
  <w:footnotePr>
    <w:footnote w:id="0"/>
    <w:footnote w:id="1"/>
  </w:footnotePr>
  <w:endnotePr>
    <w:endnote w:id="0"/>
    <w:endnote w:id="1"/>
  </w:endnotePr>
  <w:compat>
    <w:doNotExpandShiftReturn/>
    <w:doNotWrapTextWithPunct/>
    <w:doNotUseEastAsianBreakRules/>
    <w:useFELayout/>
  </w:compat>
  <w:rsids>
    <w:rsidRoot w:val="00B47730"/>
    <w:rsid w:val="00034616"/>
    <w:rsid w:val="0006063C"/>
    <w:rsid w:val="0015074B"/>
    <w:rsid w:val="0029639D"/>
    <w:rsid w:val="00326F90"/>
    <w:rsid w:val="00377F5A"/>
    <w:rsid w:val="004707F0"/>
    <w:rsid w:val="005900EA"/>
    <w:rsid w:val="006D3EFF"/>
    <w:rsid w:val="00704480"/>
    <w:rsid w:val="008D3249"/>
    <w:rsid w:val="0099758E"/>
    <w:rsid w:val="009C6993"/>
    <w:rsid w:val="00A8420A"/>
    <w:rsid w:val="00AA1D8D"/>
    <w:rsid w:val="00B47730"/>
    <w:rsid w:val="00BE23BA"/>
    <w:rsid w:val="00C627B2"/>
    <w:rsid w:val="00CB0664"/>
    <w:rsid w:val="00E31700"/>
    <w:rsid w:val="00EC4360"/>
    <w:rsid w:val="00ED15E1"/>
    <w:rsid w:val="00FC693F"/>
    <w:rsid w:val="0E631E1C"/>
    <w:rsid w:val="63C744D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1" w:defQFormat="0" w:count="267">
    <w:lsdException w:name="Normal" w:uiPriority="0" w:unhideWhenUsed="0" w:qFormat="1"/>
    <w:lsdException w:name="heading 1" w:uiPriority="9" w:unhideWhenUsed="0" w:qFormat="1"/>
    <w:lsdException w:name="heading 2" w:uiPriority="9" w:qFormat="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qFormat="1"/>
    <w:lsdException w:name="footer" w:qFormat="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qFormat="1"/>
    <w:lsdException w:name="toa heading" w:semiHidden="1"/>
    <w:lsdException w:name="List" w:qFormat="1"/>
    <w:lsdException w:name="List Bullet" w:qFormat="1"/>
    <w:lsdException w:name="List Number" w:qFormat="1"/>
    <w:lsdException w:name="List 2" w:qFormat="1"/>
    <w:lsdException w:name="List 3" w:qFormat="1"/>
    <w:lsdException w:name="List 4" w:semiHidden="1"/>
    <w:lsdException w:name="List 5" w:semiHidden="1"/>
    <w:lsdException w:name="List Bullet 2" w:qFormat="1"/>
    <w:lsdException w:name="List Bullet 3" w:qFormat="1"/>
    <w:lsdException w:name="List Bullet 4" w:semiHidden="1"/>
    <w:lsdException w:name="List Bullet 5" w:semiHidden="1"/>
    <w:lsdException w:name="List Number 3" w:qFormat="1"/>
    <w:lsdException w:name="List Number 4" w:semiHidden="1"/>
    <w:lsdException w:name="List Number 5" w:semiHidden="1"/>
    <w:lsdException w:name="Title" w:uiPriority="10" w:unhideWhenUsed="0" w:qFormat="1"/>
    <w:lsdException w:name="Closing" w:semiHidden="1"/>
    <w:lsdException w:name="Signature" w:semiHidden="1"/>
    <w:lsdException w:name="Default Paragraph Font" w:semiHidden="1" w:uiPriority="1" w:qFormat="1"/>
    <w:lsdException w:name="Body Text" w:qFormat="1"/>
    <w:lsdException w:name="Body Text Indent" w:semiHidden="1"/>
    <w:lsdException w:name="List Continue 4" w:semiHidden="1"/>
    <w:lsdException w:name="List Continue 5" w:semiHidden="1"/>
    <w:lsdException w:name="Message Header" w:semiHidden="1"/>
    <w:lsdException w:name="Subtitle" w:uiPriority="11" w:unhideWhenUsed="0"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qFormat="1"/>
    <w:lsdException w:name="Body Text 3" w:qFormat="1"/>
    <w:lsdException w:name="Body Text Indent 2" w:semiHidden="1"/>
    <w:lsdException w:name="Body Text Indent 3" w:semiHidden="1"/>
    <w:lsdException w:name="Block Text" w:semiHidden="1"/>
    <w:lsdException w:name="Hyperlink" w:qFormat="1"/>
    <w:lsdException w:name="FollowedHyperlink" w:semiHidden="1"/>
    <w:lsdException w:name="Strong" w:uiPriority="22" w:unhideWhenUsed="0" w:qFormat="1"/>
    <w:lsdException w:name="Emphasis" w:uiPriority="20" w:unhideWhenUsed="0" w:qFormat="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qFormat="1"/>
    <w:lsdException w:name="HTML Definition" w:semiHidden="1"/>
    <w:lsdException w:name="HTML Keyboard" w:semiHidden="1"/>
    <w:lsdException w:name="HTML Preformatted" w:semiHidden="1" w:qFormat="1"/>
    <w:lsdException w:name="HTML Sample" w:semiHidden="1"/>
    <w:lsdException w:name="HTML Typewriter" w:semiHidden="1"/>
    <w:lsdException w:name="HTML Variable" w:semiHidden="1"/>
    <w:lsdException w:name="Normal Table" w:semiHidden="1" w:qFormat="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lsdException w:name="Table Simple 2" w:semiHidden="1"/>
    <w:lsdException w:name="Table Simple 3" w:semiHidden="1"/>
    <w:lsdException w:name="Table Classic 1" w:semiHidden="1"/>
    <w:lsdException w:name="Table Classic 2" w:semiHidden="1"/>
    <w:lsdException w:name="Table Classic 3" w:semiHidden="1"/>
    <w:lsdException w:name="Table Classic 4" w:semiHidden="1"/>
    <w:lsdException w:name="Table Colorful 1" w:semiHidden="1"/>
    <w:lsdException w:name="Table Colorful 2" w:semiHidden="1"/>
    <w:lsdException w:name="Table Colorful 3" w:semiHidden="1"/>
    <w:lsdException w:name="Table Columns 1" w:semiHidden="1"/>
    <w:lsdException w:name="Table Columns 2" w:semiHidden="1"/>
    <w:lsdException w:name="Table Columns 3" w:semiHidden="1"/>
    <w:lsdException w:name="Table Columns 4" w:semiHidden="1"/>
    <w:lsdException w:name="Table Columns 5" w:semiHidden="1"/>
    <w:lsdException w:name="Table Grid 1" w:semiHidden="1"/>
    <w:lsdException w:name="Table Grid 2" w:semiHidden="1"/>
    <w:lsdException w:name="Table Grid 3" w:semiHidden="1"/>
    <w:lsdException w:name="Table Grid 4" w:semiHidden="1"/>
    <w:lsdException w:name="Table Grid 5" w:semiHidden="1"/>
    <w:lsdException w:name="Table Grid 6" w:semiHidden="1"/>
    <w:lsdException w:name="Table Grid 7" w:semiHidden="1"/>
    <w:lsdException w:name="Table Grid 8" w:semiHidden="1"/>
    <w:lsdException w:name="Table List 1" w:semiHidden="1"/>
    <w:lsdException w:name="Table List 2" w:semiHidden="1"/>
    <w:lsdException w:name="Table List 3" w:semiHidden="1"/>
    <w:lsdException w:name="Table List 4" w:semiHidden="1"/>
    <w:lsdException w:name="Table List 5" w:semiHidden="1"/>
    <w:lsdException w:name="Table List 6" w:semiHidden="1"/>
    <w:lsdException w:name="Table List 7" w:semiHidden="1"/>
    <w:lsdException w:name="Table List 8" w:semiHidden="1"/>
    <w:lsdException w:name="Table 3D effects 1" w:semiHidden="1"/>
    <w:lsdException w:name="Table 3D effects 2" w:semiHidden="1"/>
    <w:lsdException w:name="Table 3D effects 3" w:semiHidden="1"/>
    <w:lsdException w:name="Table Contemporary" w:semiHidden="1"/>
    <w:lsdException w:name="Table Elegant" w:semiHidden="1"/>
    <w:lsdException w:name="Table Professional" w:semiHidden="1"/>
    <w:lsdException w:name="Table Subtle 1" w:semiHidden="1"/>
    <w:lsdException w:name="Table Subtle 2" w:semiHidden="1"/>
    <w:lsdException w:name="Table Web 1" w:semiHidden="1"/>
    <w:lsdException w:name="Table Web 2" w:semiHidden="1"/>
    <w:lsdException w:name="Table Web 3" w:semiHidden="1"/>
    <w:lsdException w:name="Balloon Text" w:semiHidden="1" w:qFormat="1"/>
    <w:lsdException w:name="Table Grid" w:uiPriority="59" w:unhideWhenUsed="0" w:qFormat="1"/>
    <w:lsdException w:name="Table Theme" w:semiHidden="1"/>
    <w:lsdException w:name="Placeholder Text" w:semiHidden="1"/>
    <w:lsdException w:name="No Spacing" w:uiPriority="1" w:unhideWhenUsed="0" w:qFormat="1"/>
    <w:lsdException w:name="Light Shading" w:uiPriority="60" w:unhideWhenUsed="0" w:qFormat="1"/>
    <w:lsdException w:name="Light List" w:uiPriority="61" w:unhideWhenUsed="0" w:qFormat="1"/>
    <w:lsdException w:name="Light Grid" w:uiPriority="62" w:unhideWhenUsed="0" w:qFormat="1"/>
    <w:lsdException w:name="Medium Shading 1" w:uiPriority="63" w:unhideWhenUsed="0"/>
    <w:lsdException w:name="Medium Shading 2" w:uiPriority="64" w:unhideWhenUsed="0"/>
    <w:lsdException w:name="Medium List 1" w:uiPriority="65" w:unhideWhenUsed="0"/>
    <w:lsdException w:name="Medium List 2" w:uiPriority="66" w:unhideWhenUsed="0"/>
    <w:lsdException w:name="Medium Grid 1" w:uiPriority="67" w:unhideWhenUsed="0"/>
    <w:lsdException w:name="Medium Grid 2" w:uiPriority="68" w:unhideWhenUsed="0"/>
    <w:lsdException w:name="Medium Grid 3" w:uiPriority="69" w:unhideWhenUsed="0"/>
    <w:lsdException w:name="Dark List" w:uiPriority="70" w:unhideWhenUsed="0" w:qFormat="1"/>
    <w:lsdException w:name="Colorful Shading" w:uiPriority="71" w:unhideWhenUsed="0"/>
    <w:lsdException w:name="Colorful List" w:uiPriority="72" w:unhideWhenUsed="0"/>
    <w:lsdException w:name="Colorful Grid" w:uiPriority="73" w:unhideWhenUsed="0"/>
    <w:lsdException w:name="Light Shading Accent 1" w:uiPriority="60" w:unhideWhenUsed="0"/>
    <w:lsdException w:name="Light List Accent 1" w:uiPriority="61" w:unhideWhenUsed="0" w:qFormat="1"/>
    <w:lsdException w:name="Light Grid Accent 1" w:uiPriority="62" w:unhideWhenUsed="0" w:qFormat="1"/>
    <w:lsdException w:name="Medium Shading 1 Accent 1" w:uiPriority="63" w:unhideWhenUsed="0"/>
    <w:lsdException w:name="Medium Shading 2 Accent 1" w:uiPriority="64" w:unhideWhenUsed="0"/>
    <w:lsdException w:name="Medium List 1 Accent 1" w:uiPriority="65" w:unhideWhenUsed="0"/>
    <w:lsdException w:name="Revision" w:semiHidden="1"/>
    <w:lsdException w:name="List Paragraph" w:uiPriority="34" w:unhideWhenUsed="0" w:qFormat="1"/>
    <w:lsdException w:name="Quote" w:uiPriority="29" w:unhideWhenUsed="0" w:qFormat="1"/>
    <w:lsdException w:name="Intense Quote" w:uiPriority="30" w:unhideWhenUsed="0" w:qFormat="1"/>
    <w:lsdException w:name="Medium List 2 Accent 1" w:uiPriority="66" w:unhideWhenUsed="0"/>
    <w:lsdException w:name="Medium Grid 1 Accent 1" w:uiPriority="67" w:unhideWhenUsed="0"/>
    <w:lsdException w:name="Medium Grid 2 Accent 1" w:uiPriority="68" w:unhideWhenUsed="0"/>
    <w:lsdException w:name="Medium Grid 3 Accent 1" w:uiPriority="69" w:unhideWhenUsed="0"/>
    <w:lsdException w:name="Dark List Accent 1" w:uiPriority="70" w:unhideWhenUsed="0"/>
    <w:lsdException w:name="Colorful Shading Accent 1" w:uiPriority="71" w:unhideWhenUsed="0"/>
    <w:lsdException w:name="Colorful List Accent 1" w:uiPriority="72" w:unhideWhenUsed="0"/>
    <w:lsdException w:name="Colorful Grid Accent 1" w:uiPriority="73" w:unhideWhenUsed="0"/>
    <w:lsdException w:name="Light Shading Accent 2" w:uiPriority="60" w:unhideWhenUsed="0" w:qFormat="1"/>
    <w:lsdException w:name="Light List Accent 2" w:uiPriority="61" w:unhideWhenUsed="0" w:qFormat="1"/>
    <w:lsdException w:name="Light Grid Accent 2" w:uiPriority="62" w:unhideWhenUsed="0" w:qFormat="1"/>
    <w:lsdException w:name="Medium Shading 1 Accent 2" w:uiPriority="63" w:unhideWhenUsed="0"/>
    <w:lsdException w:name="Medium Shading 2 Accent 2" w:uiPriority="64" w:unhideWhenUsed="0"/>
    <w:lsdException w:name="Medium List 1 Accent 2" w:uiPriority="65" w:unhideWhenUsed="0"/>
    <w:lsdException w:name="Medium List 2 Accent 2" w:uiPriority="66" w:unhideWhenUsed="0"/>
    <w:lsdException w:name="Medium Grid 1 Accent 2" w:uiPriority="67" w:unhideWhenUsed="0"/>
    <w:lsdException w:name="Medium Grid 2 Accent 2" w:uiPriority="68" w:unhideWhenUsed="0"/>
    <w:lsdException w:name="Medium Grid 3 Accent 2" w:uiPriority="69" w:unhideWhenUsed="0"/>
    <w:lsdException w:name="Dark List Accent 2" w:uiPriority="70" w:unhideWhenUsed="0"/>
    <w:lsdException w:name="Colorful Shading Accent 2" w:uiPriority="71" w:unhideWhenUsed="0"/>
    <w:lsdException w:name="Colorful List Accent 2" w:uiPriority="72" w:unhideWhenUsed="0"/>
    <w:lsdException w:name="Colorful Grid Accent 2" w:uiPriority="73" w:unhideWhenUsed="0"/>
    <w:lsdException w:name="Light Shading Accent 3" w:uiPriority="60" w:unhideWhenUsed="0"/>
    <w:lsdException w:name="Light List Accent 3" w:uiPriority="61" w:unhideWhenUsed="0" w:qFormat="1"/>
    <w:lsdException w:name="Light Grid Accent 3" w:uiPriority="62" w:unhideWhenUsed="0" w:qFormat="1"/>
    <w:lsdException w:name="Medium Shading 1 Accent 3" w:uiPriority="63" w:unhideWhenUsed="0"/>
    <w:lsdException w:name="Medium Shading 2 Accent 3" w:uiPriority="64" w:unhideWhenUsed="0"/>
    <w:lsdException w:name="Medium List 1 Accent 3" w:uiPriority="65" w:unhideWhenUsed="0"/>
    <w:lsdException w:name="Medium List 2 Accent 3" w:uiPriority="66" w:unhideWhenUsed="0"/>
    <w:lsdException w:name="Medium Grid 1 Accent 3" w:uiPriority="67" w:unhideWhenUsed="0"/>
    <w:lsdException w:name="Medium Grid 2 Accent 3" w:uiPriority="68" w:unhideWhenUsed="0"/>
    <w:lsdException w:name="Medium Grid 3 Accent 3" w:uiPriority="69" w:unhideWhenUsed="0"/>
    <w:lsdException w:name="Dark List Accent 3" w:uiPriority="70" w:unhideWhenUsed="0"/>
    <w:lsdException w:name="Colorful Shading Accent 3" w:uiPriority="71" w:unhideWhenUsed="0"/>
    <w:lsdException w:name="Colorful List Accent 3" w:uiPriority="72" w:unhideWhenUsed="0"/>
    <w:lsdException w:name="Colorful Grid Accent 3" w:uiPriority="73" w:unhideWhenUsed="0"/>
    <w:lsdException w:name="Light Shading Accent 4" w:uiPriority="60" w:unhideWhenUsed="0" w:qFormat="1"/>
    <w:lsdException w:name="Light List Accent 4" w:uiPriority="61" w:unhideWhenUsed="0" w:qFormat="1"/>
    <w:lsdException w:name="Light Grid Accent 4" w:uiPriority="62" w:unhideWhenUsed="0" w:qFormat="1"/>
    <w:lsdException w:name="Medium Shading 1 Accent 4" w:uiPriority="63" w:unhideWhenUsed="0"/>
    <w:lsdException w:name="Medium Shading 2 Accent 4" w:uiPriority="64" w:unhideWhenUsed="0"/>
    <w:lsdException w:name="Medium List 1 Accent 4" w:uiPriority="65" w:unhideWhenUsed="0"/>
    <w:lsdException w:name="Medium List 2 Accent 4" w:uiPriority="66" w:unhideWhenUsed="0"/>
    <w:lsdException w:name="Medium Grid 1 Accent 4" w:uiPriority="67" w:unhideWhenUsed="0"/>
    <w:lsdException w:name="Medium Grid 2 Accent 4" w:uiPriority="68" w:unhideWhenUsed="0"/>
    <w:lsdException w:name="Medium Grid 3 Accent 4" w:uiPriority="69" w:unhideWhenUsed="0"/>
    <w:lsdException w:name="Dark List Accent 4" w:uiPriority="70" w:unhideWhenUsed="0"/>
    <w:lsdException w:name="Colorful Shading Accent 4" w:uiPriority="71" w:unhideWhenUsed="0"/>
    <w:lsdException w:name="Colorful List Accent 4" w:uiPriority="72" w:unhideWhenUsed="0"/>
    <w:lsdException w:name="Colorful Grid Accent 4" w:uiPriority="73" w:unhideWhenUsed="0"/>
    <w:lsdException w:name="Light Shading Accent 5" w:uiPriority="60" w:unhideWhenUsed="0" w:qFormat="1"/>
    <w:lsdException w:name="Light List Accent 5" w:uiPriority="61" w:unhideWhenUsed="0" w:qFormat="1"/>
    <w:lsdException w:name="Light Grid Accent 5" w:uiPriority="62" w:unhideWhenUsed="0"/>
    <w:lsdException w:name="Medium Shading 1 Accent 5" w:uiPriority="63" w:unhideWhenUsed="0"/>
    <w:lsdException w:name="Medium Shading 2 Accent 5" w:uiPriority="64" w:unhideWhenUsed="0"/>
    <w:lsdException w:name="Medium List 1 Accent 5" w:uiPriority="65" w:unhideWhenUsed="0"/>
    <w:lsdException w:name="Medium List 2 Accent 5" w:uiPriority="66" w:unhideWhenUsed="0"/>
    <w:lsdException w:name="Medium Grid 1 Accent 5" w:uiPriority="67" w:unhideWhenUsed="0"/>
    <w:lsdException w:name="Medium Grid 2 Accent 5" w:uiPriority="68" w:unhideWhenUsed="0"/>
    <w:lsdException w:name="Medium Grid 3 Accent 5" w:uiPriority="69" w:unhideWhenUsed="0"/>
    <w:lsdException w:name="Dark List Accent 5" w:uiPriority="70" w:unhideWhenUsed="0"/>
    <w:lsdException w:name="Colorful Shading Accent 5" w:uiPriority="71" w:unhideWhenUsed="0"/>
    <w:lsdException w:name="Colorful List Accent 5" w:uiPriority="72" w:unhideWhenUsed="0"/>
    <w:lsdException w:name="Colorful Grid Accent 5" w:uiPriority="73" w:unhideWhenUsed="0"/>
    <w:lsdException w:name="Light Shading Accent 6" w:uiPriority="60" w:unhideWhenUsed="0"/>
    <w:lsdException w:name="Light List Accent 6" w:uiPriority="61" w:unhideWhenUsed="0" w:qFormat="1"/>
    <w:lsdException w:name="Light Grid Accent 6" w:uiPriority="62" w:unhideWhenUsed="0"/>
    <w:lsdException w:name="Medium Shading 1 Accent 6" w:uiPriority="63" w:unhideWhenUsed="0"/>
    <w:lsdException w:name="Medium Shading 2 Accent 6" w:uiPriority="64" w:unhideWhenUsed="0"/>
    <w:lsdException w:name="Medium List 1 Accent 6" w:uiPriority="65" w:unhideWhenUsed="0"/>
    <w:lsdException w:name="Medium List 2 Accent 6" w:uiPriority="66" w:unhideWhenUsed="0"/>
    <w:lsdException w:name="Medium Grid 1 Accent 6" w:uiPriority="67" w:unhideWhenUsed="0"/>
    <w:lsdException w:name="Medium Grid 2 Accent 6" w:uiPriority="68" w:unhideWhenUsed="0"/>
    <w:lsdException w:name="Medium Grid 3 Accent 6" w:uiPriority="69" w:unhideWhenUsed="0"/>
    <w:lsdException w:name="Dark List Accent 6" w:uiPriority="70" w:unhideWhenUsed="0"/>
    <w:lsdException w:name="Colorful Shading Accent 6" w:uiPriority="71" w:unhideWhenUsed="0"/>
    <w:lsdException w:name="Colorful List Accent 6" w:uiPriority="72" w:unhideWhenUsed="0"/>
    <w:lsdException w:name="Colorful Grid Accent 6"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semiHidden="1" w:uiPriority="37"/>
    <w:lsdException w:name="TOC Heading" w:semiHidden="1" w:uiPriority="39" w:qFormat="1"/>
  </w:latentStyles>
  <w:style w:type="paragraph" w:default="1" w:styleId="Normal">
    <w:name w:val="Normal"/>
    <w:qFormat/>
    <w:rsid w:val="00A8420A"/>
    <w:pPr>
      <w:spacing w:after="200" w:line="276" w:lineRule="auto"/>
    </w:pPr>
    <w:rPr>
      <w:rFonts w:asciiTheme="minorHAnsi" w:eastAsiaTheme="minorEastAsia" w:hAnsiTheme="minorHAnsi" w:cstheme="minorBidi"/>
      <w:sz w:val="22"/>
      <w:szCs w:val="22"/>
    </w:rPr>
  </w:style>
  <w:style w:type="paragraph" w:styleId="Heading1">
    <w:name w:val="heading 1"/>
    <w:basedOn w:val="Normal"/>
    <w:next w:val="Normal"/>
    <w:link w:val="Heading1Char"/>
    <w:uiPriority w:val="9"/>
    <w:qFormat/>
    <w:rsid w:val="00A8420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8420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8420A"/>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A8420A"/>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A8420A"/>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8420A"/>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A8420A"/>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A8420A"/>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A8420A"/>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sid w:val="00A8420A"/>
    <w:pPr>
      <w:spacing w:after="0" w:line="240" w:lineRule="auto"/>
    </w:pPr>
    <w:rPr>
      <w:rFonts w:ascii="Tahoma" w:hAnsi="Tahoma" w:cs="Tahoma"/>
      <w:sz w:val="16"/>
      <w:szCs w:val="16"/>
    </w:rPr>
  </w:style>
  <w:style w:type="paragraph" w:styleId="BodyText">
    <w:name w:val="Body Text"/>
    <w:basedOn w:val="Normal"/>
    <w:link w:val="BodyTextChar"/>
    <w:uiPriority w:val="99"/>
    <w:unhideWhenUsed/>
    <w:qFormat/>
    <w:rsid w:val="00A8420A"/>
    <w:pPr>
      <w:spacing w:after="120"/>
    </w:pPr>
  </w:style>
  <w:style w:type="paragraph" w:styleId="BodyText2">
    <w:name w:val="Body Text 2"/>
    <w:basedOn w:val="Normal"/>
    <w:link w:val="BodyText2Char"/>
    <w:uiPriority w:val="99"/>
    <w:unhideWhenUsed/>
    <w:qFormat/>
    <w:rsid w:val="00A8420A"/>
    <w:pPr>
      <w:spacing w:after="120" w:line="480" w:lineRule="auto"/>
    </w:pPr>
  </w:style>
  <w:style w:type="paragraph" w:styleId="BodyText3">
    <w:name w:val="Body Text 3"/>
    <w:basedOn w:val="Normal"/>
    <w:link w:val="BodyText3Char"/>
    <w:uiPriority w:val="99"/>
    <w:unhideWhenUsed/>
    <w:qFormat/>
    <w:rsid w:val="00A8420A"/>
    <w:pPr>
      <w:spacing w:after="120"/>
    </w:pPr>
    <w:rPr>
      <w:sz w:val="16"/>
      <w:szCs w:val="16"/>
    </w:rPr>
  </w:style>
  <w:style w:type="paragraph" w:styleId="Caption">
    <w:name w:val="caption"/>
    <w:basedOn w:val="Normal"/>
    <w:next w:val="Normal"/>
    <w:uiPriority w:val="35"/>
    <w:semiHidden/>
    <w:unhideWhenUsed/>
    <w:qFormat/>
    <w:rsid w:val="00A8420A"/>
    <w:pPr>
      <w:spacing w:line="240" w:lineRule="auto"/>
    </w:pPr>
    <w:rPr>
      <w:b/>
      <w:bCs/>
      <w:color w:val="4F81BD" w:themeColor="accent1"/>
      <w:sz w:val="18"/>
      <w:szCs w:val="18"/>
    </w:rPr>
  </w:style>
  <w:style w:type="character" w:styleId="Emphasis">
    <w:name w:val="Emphasis"/>
    <w:basedOn w:val="DefaultParagraphFont"/>
    <w:uiPriority w:val="20"/>
    <w:qFormat/>
    <w:rsid w:val="00A8420A"/>
    <w:rPr>
      <w:i/>
      <w:iCs/>
    </w:rPr>
  </w:style>
  <w:style w:type="paragraph" w:styleId="Footer">
    <w:name w:val="footer"/>
    <w:basedOn w:val="Normal"/>
    <w:link w:val="FooterChar"/>
    <w:uiPriority w:val="99"/>
    <w:unhideWhenUsed/>
    <w:qFormat/>
    <w:rsid w:val="00A8420A"/>
    <w:pPr>
      <w:tabs>
        <w:tab w:val="center" w:pos="4680"/>
        <w:tab w:val="right" w:pos="9360"/>
      </w:tabs>
      <w:spacing w:after="0" w:line="240" w:lineRule="auto"/>
    </w:pPr>
  </w:style>
  <w:style w:type="paragraph" w:styleId="Header">
    <w:name w:val="header"/>
    <w:basedOn w:val="Normal"/>
    <w:link w:val="HeaderChar"/>
    <w:uiPriority w:val="99"/>
    <w:unhideWhenUsed/>
    <w:qFormat/>
    <w:rsid w:val="00A8420A"/>
    <w:pPr>
      <w:tabs>
        <w:tab w:val="center" w:pos="4680"/>
        <w:tab w:val="right" w:pos="9360"/>
      </w:tabs>
      <w:spacing w:after="0" w:line="240" w:lineRule="auto"/>
    </w:pPr>
  </w:style>
  <w:style w:type="character" w:styleId="HTMLCode">
    <w:name w:val="HTML Code"/>
    <w:basedOn w:val="DefaultParagraphFont"/>
    <w:uiPriority w:val="99"/>
    <w:semiHidden/>
    <w:unhideWhenUsed/>
    <w:qFormat/>
    <w:rsid w:val="00A8420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qFormat/>
    <w:rsid w:val="00A84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styleId="Hyperlink">
    <w:name w:val="Hyperlink"/>
    <w:basedOn w:val="DefaultParagraphFont"/>
    <w:uiPriority w:val="99"/>
    <w:unhideWhenUsed/>
    <w:qFormat/>
    <w:rsid w:val="00A8420A"/>
    <w:rPr>
      <w:color w:val="0000FF" w:themeColor="hyperlink"/>
      <w:u w:val="single"/>
    </w:rPr>
  </w:style>
  <w:style w:type="paragraph" w:styleId="List">
    <w:name w:val="List"/>
    <w:basedOn w:val="Normal"/>
    <w:uiPriority w:val="99"/>
    <w:unhideWhenUsed/>
    <w:qFormat/>
    <w:rsid w:val="00A8420A"/>
    <w:pPr>
      <w:ind w:left="360" w:hanging="360"/>
      <w:contextualSpacing/>
    </w:pPr>
  </w:style>
  <w:style w:type="paragraph" w:styleId="List2">
    <w:name w:val="List 2"/>
    <w:basedOn w:val="Normal"/>
    <w:uiPriority w:val="99"/>
    <w:unhideWhenUsed/>
    <w:qFormat/>
    <w:rsid w:val="00A8420A"/>
    <w:pPr>
      <w:ind w:left="720" w:hanging="360"/>
      <w:contextualSpacing/>
    </w:pPr>
  </w:style>
  <w:style w:type="paragraph" w:styleId="List3">
    <w:name w:val="List 3"/>
    <w:basedOn w:val="Normal"/>
    <w:uiPriority w:val="99"/>
    <w:unhideWhenUsed/>
    <w:qFormat/>
    <w:rsid w:val="00A8420A"/>
    <w:pPr>
      <w:ind w:left="1080" w:hanging="360"/>
      <w:contextualSpacing/>
    </w:pPr>
  </w:style>
  <w:style w:type="paragraph" w:styleId="ListBullet">
    <w:name w:val="List Bullet"/>
    <w:basedOn w:val="Normal"/>
    <w:uiPriority w:val="99"/>
    <w:unhideWhenUsed/>
    <w:qFormat/>
    <w:rsid w:val="00A8420A"/>
    <w:pPr>
      <w:numPr>
        <w:numId w:val="1"/>
      </w:numPr>
      <w:contextualSpacing/>
    </w:pPr>
  </w:style>
  <w:style w:type="paragraph" w:styleId="ListBullet2">
    <w:name w:val="List Bullet 2"/>
    <w:basedOn w:val="Normal"/>
    <w:uiPriority w:val="99"/>
    <w:unhideWhenUsed/>
    <w:qFormat/>
    <w:rsid w:val="00A8420A"/>
    <w:pPr>
      <w:numPr>
        <w:numId w:val="2"/>
      </w:numPr>
      <w:contextualSpacing/>
    </w:pPr>
  </w:style>
  <w:style w:type="paragraph" w:styleId="ListBullet3">
    <w:name w:val="List Bullet 3"/>
    <w:basedOn w:val="Normal"/>
    <w:uiPriority w:val="99"/>
    <w:unhideWhenUsed/>
    <w:qFormat/>
    <w:rsid w:val="00A8420A"/>
    <w:pPr>
      <w:numPr>
        <w:numId w:val="3"/>
      </w:numPr>
      <w:contextualSpacing/>
    </w:pPr>
  </w:style>
  <w:style w:type="paragraph" w:styleId="ListContinue">
    <w:name w:val="List Continue"/>
    <w:basedOn w:val="Normal"/>
    <w:uiPriority w:val="99"/>
    <w:unhideWhenUsed/>
    <w:rsid w:val="00A8420A"/>
    <w:pPr>
      <w:spacing w:after="120"/>
      <w:ind w:left="360"/>
      <w:contextualSpacing/>
    </w:pPr>
  </w:style>
  <w:style w:type="paragraph" w:styleId="ListContinue2">
    <w:name w:val="List Continue 2"/>
    <w:basedOn w:val="Normal"/>
    <w:uiPriority w:val="99"/>
    <w:unhideWhenUsed/>
    <w:rsid w:val="00A8420A"/>
    <w:pPr>
      <w:spacing w:after="120"/>
      <w:ind w:left="720"/>
      <w:contextualSpacing/>
    </w:pPr>
  </w:style>
  <w:style w:type="paragraph" w:styleId="ListContinue3">
    <w:name w:val="List Continue 3"/>
    <w:basedOn w:val="Normal"/>
    <w:uiPriority w:val="99"/>
    <w:unhideWhenUsed/>
    <w:rsid w:val="00A8420A"/>
    <w:pPr>
      <w:spacing w:after="120"/>
      <w:ind w:left="1080"/>
      <w:contextualSpacing/>
    </w:pPr>
  </w:style>
  <w:style w:type="paragraph" w:styleId="ListNumber">
    <w:name w:val="List Number"/>
    <w:basedOn w:val="Normal"/>
    <w:uiPriority w:val="99"/>
    <w:unhideWhenUsed/>
    <w:qFormat/>
    <w:rsid w:val="00A8420A"/>
    <w:pPr>
      <w:numPr>
        <w:numId w:val="4"/>
      </w:numPr>
      <w:contextualSpacing/>
    </w:pPr>
  </w:style>
  <w:style w:type="paragraph" w:styleId="ListNumber2">
    <w:name w:val="List Number 2"/>
    <w:basedOn w:val="Normal"/>
    <w:uiPriority w:val="99"/>
    <w:unhideWhenUsed/>
    <w:rsid w:val="00A8420A"/>
    <w:pPr>
      <w:numPr>
        <w:numId w:val="5"/>
      </w:numPr>
      <w:contextualSpacing/>
    </w:pPr>
  </w:style>
  <w:style w:type="paragraph" w:styleId="ListNumber3">
    <w:name w:val="List Number 3"/>
    <w:basedOn w:val="Normal"/>
    <w:uiPriority w:val="99"/>
    <w:unhideWhenUsed/>
    <w:qFormat/>
    <w:rsid w:val="00A8420A"/>
    <w:pPr>
      <w:numPr>
        <w:numId w:val="6"/>
      </w:numPr>
      <w:contextualSpacing/>
    </w:pPr>
  </w:style>
  <w:style w:type="paragraph" w:styleId="MacroText">
    <w:name w:val="macro"/>
    <w:link w:val="MacroTextChar"/>
    <w:uiPriority w:val="99"/>
    <w:unhideWhenUsed/>
    <w:qFormat/>
    <w:rsid w:val="00A8420A"/>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rPr>
  </w:style>
  <w:style w:type="paragraph" w:styleId="NormalWeb">
    <w:name w:val="Normal (Web)"/>
    <w:basedOn w:val="Normal"/>
    <w:uiPriority w:val="99"/>
    <w:semiHidden/>
    <w:unhideWhenUsed/>
    <w:rsid w:val="00A8420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8420A"/>
    <w:rPr>
      <w:b/>
      <w:bCs/>
    </w:rPr>
  </w:style>
  <w:style w:type="paragraph" w:styleId="Subtitle">
    <w:name w:val="Subtitle"/>
    <w:basedOn w:val="Normal"/>
    <w:next w:val="Normal"/>
    <w:link w:val="SubtitleChar"/>
    <w:uiPriority w:val="11"/>
    <w:qFormat/>
    <w:rsid w:val="00A8420A"/>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rsid w:val="00A8420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rsid w:val="00A8420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customStyle="1" w:styleId="LightShading1">
    <w:name w:val="Light Shading1"/>
    <w:basedOn w:val="TableNormal"/>
    <w:uiPriority w:val="60"/>
    <w:qFormat/>
    <w:rsid w:val="00A8420A"/>
    <w:rPr>
      <w:color w:val="000000" w:themeColor="text1" w:themeShade="BF"/>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A8420A"/>
    <w:rPr>
      <w:color w:val="365F91" w:themeColor="accent1" w:themeShade="BF"/>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sid w:val="00A8420A"/>
    <w:rPr>
      <w:color w:val="943634" w:themeColor="accent2" w:themeShade="BF"/>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A8420A"/>
    <w:rPr>
      <w:color w:val="76923C" w:themeColor="accent3" w:themeShade="BF"/>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sid w:val="00A8420A"/>
    <w:rPr>
      <w:color w:val="5F497A" w:themeColor="accent4" w:themeShade="BF"/>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sid w:val="00A8420A"/>
    <w:rPr>
      <w:color w:val="31849B" w:themeColor="accent5" w:themeShade="BF"/>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A8420A"/>
    <w:rPr>
      <w:color w:val="E36C0A" w:themeColor="accent6" w:themeShade="BF"/>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1">
    <w:name w:val="Light List1"/>
    <w:basedOn w:val="TableNormal"/>
    <w:uiPriority w:val="61"/>
    <w:qFormat/>
    <w:rsid w:val="00A8420A"/>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qFormat/>
    <w:rsid w:val="00A8420A"/>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rsid w:val="00A8420A"/>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rsid w:val="00A8420A"/>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rsid w:val="00A8420A"/>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rsid w:val="00A8420A"/>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rsid w:val="00A8420A"/>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1">
    <w:name w:val="Light Grid1"/>
    <w:basedOn w:val="TableNormal"/>
    <w:uiPriority w:val="62"/>
    <w:qFormat/>
    <w:rsid w:val="00A8420A"/>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LightGrid-Accent11">
    <w:name w:val="Light Grid - Accent 11"/>
    <w:basedOn w:val="TableNormal"/>
    <w:uiPriority w:val="62"/>
    <w:qFormat/>
    <w:rsid w:val="00A8420A"/>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rsid w:val="00A8420A"/>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rsid w:val="00A8420A"/>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rsid w:val="00A8420A"/>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rsid w:val="00A8420A"/>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rsid w:val="00A8420A"/>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customStyle="1" w:styleId="MediumShading11">
    <w:name w:val="Medium Shading 11"/>
    <w:basedOn w:val="TableNormal"/>
    <w:uiPriority w:val="63"/>
    <w:rsid w:val="00A8420A"/>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A8420A"/>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8420A"/>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8420A"/>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8420A"/>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8420A"/>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8420A"/>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A8420A"/>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A8420A"/>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A8420A"/>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A8420A"/>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A8420A"/>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A8420A"/>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8420A"/>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uiPriority w:val="65"/>
    <w:rsid w:val="00A8420A"/>
    <w:rPr>
      <w:color w:val="000000" w:themeColor="text1"/>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A8420A"/>
    <w:rPr>
      <w:color w:val="000000" w:themeColor="text1"/>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A8420A"/>
    <w:rPr>
      <w:color w:val="000000" w:themeColor="text1"/>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A8420A"/>
    <w:rPr>
      <w:color w:val="000000" w:themeColor="text1"/>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A8420A"/>
    <w:rPr>
      <w:color w:val="000000" w:themeColor="text1"/>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A8420A"/>
    <w:rPr>
      <w:color w:val="000000" w:themeColor="text1"/>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A8420A"/>
    <w:rPr>
      <w:color w:val="000000" w:themeColor="text1"/>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uiPriority w:val="66"/>
    <w:rsid w:val="00A8420A"/>
    <w:rPr>
      <w:rFonts w:asciiTheme="majorHAnsi" w:eastAsiaTheme="majorEastAsia" w:hAnsiTheme="majorHAnsi" w:cstheme="majorBidi"/>
      <w:color w:val="000000" w:themeColor="text1"/>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A8420A"/>
    <w:rPr>
      <w:rFonts w:asciiTheme="majorHAnsi" w:eastAsiaTheme="majorEastAsia" w:hAnsiTheme="majorHAnsi" w:cstheme="majorBidi"/>
      <w:color w:val="000000" w:themeColor="text1"/>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A8420A"/>
    <w:rPr>
      <w:rFonts w:asciiTheme="majorHAnsi" w:eastAsiaTheme="majorEastAsia" w:hAnsiTheme="majorHAnsi" w:cstheme="majorBidi"/>
      <w:color w:val="000000" w:themeColor="text1"/>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A8420A"/>
    <w:rPr>
      <w:rFonts w:asciiTheme="majorHAnsi" w:eastAsiaTheme="majorEastAsia" w:hAnsiTheme="majorHAnsi" w:cstheme="majorBidi"/>
      <w:color w:val="000000" w:themeColor="text1"/>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A8420A"/>
    <w:rPr>
      <w:rFonts w:asciiTheme="majorHAnsi" w:eastAsiaTheme="majorEastAsia" w:hAnsiTheme="majorHAnsi" w:cstheme="majorBidi"/>
      <w:color w:val="000000" w:themeColor="text1"/>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A8420A"/>
    <w:rPr>
      <w:rFonts w:asciiTheme="majorHAnsi" w:eastAsiaTheme="majorEastAsia" w:hAnsiTheme="majorHAnsi" w:cstheme="majorBidi"/>
      <w:color w:val="000000" w:themeColor="text1"/>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A8420A"/>
    <w:rPr>
      <w:rFonts w:asciiTheme="majorHAnsi" w:eastAsiaTheme="majorEastAsia" w:hAnsiTheme="majorHAnsi" w:cstheme="majorBidi"/>
      <w:color w:val="000000" w:themeColor="text1"/>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uiPriority w:val="67"/>
    <w:rsid w:val="00A8420A"/>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A8420A"/>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A8420A"/>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A8420A"/>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A8420A"/>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A8420A"/>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A8420A"/>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uiPriority w:val="68"/>
    <w:rsid w:val="00A8420A"/>
    <w:rPr>
      <w:rFonts w:asciiTheme="majorHAnsi" w:eastAsiaTheme="majorEastAsia" w:hAnsiTheme="majorHAnsi" w:cstheme="majorBidi"/>
      <w:color w:val="000000" w:themeColor="text1"/>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A8420A"/>
    <w:rPr>
      <w:rFonts w:asciiTheme="majorHAnsi" w:eastAsiaTheme="majorEastAsia" w:hAnsiTheme="majorHAnsi" w:cstheme="majorBidi"/>
      <w:color w:val="000000" w:themeColor="text1"/>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A8420A"/>
    <w:rPr>
      <w:rFonts w:asciiTheme="majorHAnsi" w:eastAsiaTheme="majorEastAsia" w:hAnsiTheme="majorHAnsi" w:cstheme="majorBidi"/>
      <w:color w:val="000000" w:themeColor="text1"/>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A8420A"/>
    <w:rPr>
      <w:rFonts w:asciiTheme="majorHAnsi" w:eastAsiaTheme="majorEastAsia" w:hAnsiTheme="majorHAnsi" w:cstheme="majorBidi"/>
      <w:color w:val="000000" w:themeColor="text1"/>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A8420A"/>
    <w:rPr>
      <w:rFonts w:asciiTheme="majorHAnsi" w:eastAsiaTheme="majorEastAsia" w:hAnsiTheme="majorHAnsi" w:cstheme="majorBidi"/>
      <w:color w:val="000000" w:themeColor="text1"/>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A8420A"/>
    <w:rPr>
      <w:rFonts w:asciiTheme="majorHAnsi" w:eastAsiaTheme="majorEastAsia" w:hAnsiTheme="majorHAnsi" w:cstheme="majorBidi"/>
      <w:color w:val="000000" w:themeColor="text1"/>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A8420A"/>
    <w:rPr>
      <w:rFonts w:asciiTheme="majorHAnsi" w:eastAsiaTheme="majorEastAsia" w:hAnsiTheme="majorHAnsi" w:cstheme="majorBidi"/>
      <w:color w:val="000000" w:themeColor="text1"/>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A8420A"/>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rsid w:val="00A8420A"/>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rsid w:val="00A8420A"/>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rsid w:val="00A8420A"/>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rsid w:val="00A8420A"/>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rsid w:val="00A8420A"/>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rsid w:val="00A8420A"/>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customStyle="1" w:styleId="DarkList1">
    <w:name w:val="Dark List1"/>
    <w:basedOn w:val="TableNormal"/>
    <w:uiPriority w:val="70"/>
    <w:qFormat/>
    <w:rsid w:val="00A8420A"/>
    <w:rPr>
      <w:color w:val="FFFFFF" w:themeColor="background1"/>
    </w:rPr>
    <w:tblPr>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A8420A"/>
    <w:rPr>
      <w:color w:val="FFFFFF" w:themeColor="background1"/>
    </w:rPr>
    <w:tblPr>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A8420A"/>
    <w:rPr>
      <w:color w:val="FFFFFF" w:themeColor="background1"/>
    </w:rPr>
    <w:tblPr>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A8420A"/>
    <w:rPr>
      <w:color w:val="FFFFFF" w:themeColor="background1"/>
    </w:rPr>
    <w:tblPr>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A8420A"/>
    <w:rPr>
      <w:color w:val="FFFFFF" w:themeColor="background1"/>
    </w:rPr>
    <w:tblPr>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A8420A"/>
    <w:rPr>
      <w:color w:val="FFFFFF" w:themeColor="background1"/>
    </w:rPr>
    <w:tblPr>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A8420A"/>
    <w:rPr>
      <w:color w:val="FFFFFF" w:themeColor="background1"/>
    </w:rPr>
    <w:tblPr>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1">
    <w:name w:val="Colorful Shading1"/>
    <w:basedOn w:val="TableNormal"/>
    <w:uiPriority w:val="71"/>
    <w:rsid w:val="00A8420A"/>
    <w:rPr>
      <w:color w:val="000000" w:themeColor="text1"/>
    </w:rPr>
    <w:tblPr>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A8420A"/>
    <w:rPr>
      <w:color w:val="000000" w:themeColor="text1"/>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A8420A"/>
    <w:rPr>
      <w:color w:val="000000" w:themeColor="text1"/>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A8420A"/>
    <w:rPr>
      <w:color w:val="000000" w:themeColor="text1"/>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A8420A"/>
    <w:rPr>
      <w:color w:val="000000" w:themeColor="text1"/>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A8420A"/>
    <w:rPr>
      <w:color w:val="000000" w:themeColor="text1"/>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A8420A"/>
    <w:rPr>
      <w:color w:val="000000" w:themeColor="text1"/>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uiPriority w:val="72"/>
    <w:rsid w:val="00A8420A"/>
    <w:rPr>
      <w:color w:val="000000" w:themeColor="text1"/>
    </w:rPr>
    <w:tblPr>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A8420A"/>
    <w:rPr>
      <w:color w:val="000000" w:themeColor="text1"/>
    </w:rPr>
    <w:tblPr>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A8420A"/>
    <w:rPr>
      <w:color w:val="000000" w:themeColor="text1"/>
    </w:rPr>
    <w:tblPr>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A8420A"/>
    <w:rPr>
      <w:color w:val="000000" w:themeColor="text1"/>
    </w:rPr>
    <w:tblPr>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A8420A"/>
    <w:rPr>
      <w:color w:val="000000" w:themeColor="text1"/>
    </w:rPr>
    <w:tblPr>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A8420A"/>
    <w:rPr>
      <w:color w:val="000000" w:themeColor="text1"/>
    </w:rPr>
    <w:tblPr>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A8420A"/>
    <w:rPr>
      <w:color w:val="000000" w:themeColor="text1"/>
    </w:rPr>
    <w:tblPr>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1">
    <w:name w:val="Colorful Grid1"/>
    <w:basedOn w:val="TableNormal"/>
    <w:uiPriority w:val="73"/>
    <w:rsid w:val="00A8420A"/>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A8420A"/>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A8420A"/>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A8420A"/>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A8420A"/>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A8420A"/>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A8420A"/>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rsid w:val="00A8420A"/>
  </w:style>
  <w:style w:type="character" w:customStyle="1" w:styleId="FooterChar">
    <w:name w:val="Footer Char"/>
    <w:basedOn w:val="DefaultParagraphFont"/>
    <w:link w:val="Footer"/>
    <w:uiPriority w:val="99"/>
    <w:rsid w:val="00A8420A"/>
  </w:style>
  <w:style w:type="paragraph" w:styleId="NoSpacing">
    <w:name w:val="No Spacing"/>
    <w:uiPriority w:val="1"/>
    <w:qFormat/>
    <w:rsid w:val="00A8420A"/>
    <w:rPr>
      <w:rFonts w:asciiTheme="minorHAnsi" w:eastAsiaTheme="minorEastAsia" w:hAnsiTheme="minorHAnsi" w:cstheme="minorBidi"/>
      <w:sz w:val="22"/>
      <w:szCs w:val="22"/>
    </w:rPr>
  </w:style>
  <w:style w:type="character" w:customStyle="1" w:styleId="Heading1Char">
    <w:name w:val="Heading 1 Char"/>
    <w:basedOn w:val="DefaultParagraphFont"/>
    <w:link w:val="Heading1"/>
    <w:uiPriority w:val="9"/>
    <w:qFormat/>
    <w:rsid w:val="00A8420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A8420A"/>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A8420A"/>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A8420A"/>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sid w:val="00A8420A"/>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A8420A"/>
    <w:pPr>
      <w:ind w:left="720"/>
      <w:contextualSpacing/>
    </w:pPr>
  </w:style>
  <w:style w:type="character" w:customStyle="1" w:styleId="BodyTextChar">
    <w:name w:val="Body Text Char"/>
    <w:basedOn w:val="DefaultParagraphFont"/>
    <w:link w:val="BodyText"/>
    <w:uiPriority w:val="99"/>
    <w:rsid w:val="00A8420A"/>
  </w:style>
  <w:style w:type="character" w:customStyle="1" w:styleId="BodyText2Char">
    <w:name w:val="Body Text 2 Char"/>
    <w:basedOn w:val="DefaultParagraphFont"/>
    <w:link w:val="BodyText2"/>
    <w:uiPriority w:val="99"/>
    <w:rsid w:val="00A8420A"/>
  </w:style>
  <w:style w:type="character" w:customStyle="1" w:styleId="BodyText3Char">
    <w:name w:val="Body Text 3 Char"/>
    <w:basedOn w:val="DefaultParagraphFont"/>
    <w:link w:val="BodyText3"/>
    <w:uiPriority w:val="99"/>
    <w:qFormat/>
    <w:rsid w:val="00A8420A"/>
    <w:rPr>
      <w:sz w:val="16"/>
      <w:szCs w:val="16"/>
    </w:rPr>
  </w:style>
  <w:style w:type="character" w:customStyle="1" w:styleId="MacroTextChar">
    <w:name w:val="Macro Text Char"/>
    <w:basedOn w:val="DefaultParagraphFont"/>
    <w:link w:val="MacroText"/>
    <w:uiPriority w:val="99"/>
    <w:rsid w:val="00A8420A"/>
    <w:rPr>
      <w:rFonts w:ascii="Courier" w:hAnsi="Courier"/>
      <w:sz w:val="20"/>
      <w:szCs w:val="20"/>
    </w:rPr>
  </w:style>
  <w:style w:type="paragraph" w:styleId="Quote">
    <w:name w:val="Quote"/>
    <w:basedOn w:val="Normal"/>
    <w:next w:val="Normal"/>
    <w:link w:val="QuoteChar"/>
    <w:uiPriority w:val="29"/>
    <w:qFormat/>
    <w:rsid w:val="00A8420A"/>
    <w:rPr>
      <w:i/>
      <w:iCs/>
      <w:color w:val="000000" w:themeColor="text1"/>
    </w:rPr>
  </w:style>
  <w:style w:type="character" w:customStyle="1" w:styleId="QuoteChar">
    <w:name w:val="Quote Char"/>
    <w:basedOn w:val="DefaultParagraphFont"/>
    <w:link w:val="Quote"/>
    <w:uiPriority w:val="29"/>
    <w:rsid w:val="00A8420A"/>
    <w:rPr>
      <w:i/>
      <w:iCs/>
      <w:color w:val="000000" w:themeColor="text1"/>
    </w:rPr>
  </w:style>
  <w:style w:type="character" w:customStyle="1" w:styleId="Heading4Char">
    <w:name w:val="Heading 4 Char"/>
    <w:basedOn w:val="DefaultParagraphFont"/>
    <w:link w:val="Heading4"/>
    <w:uiPriority w:val="9"/>
    <w:semiHidden/>
    <w:rsid w:val="00A8420A"/>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8420A"/>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A8420A"/>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A8420A"/>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A8420A"/>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A8420A"/>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rsid w:val="00A8420A"/>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sid w:val="00A8420A"/>
    <w:rPr>
      <w:b/>
      <w:bCs/>
      <w:i/>
      <w:iCs/>
      <w:color w:val="4F81BD" w:themeColor="accent1"/>
    </w:rPr>
  </w:style>
  <w:style w:type="character" w:customStyle="1" w:styleId="SubtleEmphasis1">
    <w:name w:val="Subtle Emphasis1"/>
    <w:basedOn w:val="DefaultParagraphFont"/>
    <w:uiPriority w:val="19"/>
    <w:qFormat/>
    <w:rsid w:val="00A8420A"/>
    <w:rPr>
      <w:i/>
      <w:iCs/>
      <w:color w:val="808080" w:themeColor="text1" w:themeTint="7F"/>
    </w:rPr>
  </w:style>
  <w:style w:type="character" w:customStyle="1" w:styleId="IntenseEmphasis1">
    <w:name w:val="Intense Emphasis1"/>
    <w:basedOn w:val="DefaultParagraphFont"/>
    <w:uiPriority w:val="21"/>
    <w:qFormat/>
    <w:rsid w:val="00A8420A"/>
    <w:rPr>
      <w:b/>
      <w:bCs/>
      <w:i/>
      <w:iCs/>
      <w:color w:val="4F81BD" w:themeColor="accent1"/>
    </w:rPr>
  </w:style>
  <w:style w:type="character" w:customStyle="1" w:styleId="SubtleReference1">
    <w:name w:val="Subtle Reference1"/>
    <w:basedOn w:val="DefaultParagraphFont"/>
    <w:uiPriority w:val="31"/>
    <w:qFormat/>
    <w:rsid w:val="00A8420A"/>
    <w:rPr>
      <w:smallCaps/>
      <w:color w:val="C0504D" w:themeColor="accent2"/>
      <w:u w:val="single"/>
    </w:rPr>
  </w:style>
  <w:style w:type="character" w:customStyle="1" w:styleId="IntenseReference1">
    <w:name w:val="Intense Reference1"/>
    <w:basedOn w:val="DefaultParagraphFont"/>
    <w:uiPriority w:val="32"/>
    <w:qFormat/>
    <w:rsid w:val="00A8420A"/>
    <w:rPr>
      <w:b/>
      <w:bCs/>
      <w:smallCaps/>
      <w:color w:val="C0504D" w:themeColor="accent2"/>
      <w:spacing w:val="5"/>
      <w:u w:val="single"/>
    </w:rPr>
  </w:style>
  <w:style w:type="character" w:customStyle="1" w:styleId="BookTitle1">
    <w:name w:val="Book Title1"/>
    <w:basedOn w:val="DefaultParagraphFont"/>
    <w:uiPriority w:val="33"/>
    <w:qFormat/>
    <w:rsid w:val="00A8420A"/>
    <w:rPr>
      <w:b/>
      <w:bCs/>
      <w:smallCaps/>
      <w:spacing w:val="5"/>
    </w:rPr>
  </w:style>
  <w:style w:type="paragraph" w:customStyle="1" w:styleId="TOCHeading1">
    <w:name w:val="TOC Heading1"/>
    <w:basedOn w:val="Heading1"/>
    <w:next w:val="Normal"/>
    <w:uiPriority w:val="39"/>
    <w:semiHidden/>
    <w:unhideWhenUsed/>
    <w:qFormat/>
    <w:rsid w:val="00A8420A"/>
    <w:pPr>
      <w:outlineLvl w:val="9"/>
    </w:pPr>
  </w:style>
  <w:style w:type="character" w:customStyle="1" w:styleId="HTMLPreformattedChar">
    <w:name w:val="HTML Preformatted Char"/>
    <w:basedOn w:val="DefaultParagraphFont"/>
    <w:link w:val="HTMLPreformatted"/>
    <w:uiPriority w:val="99"/>
    <w:semiHidden/>
    <w:rsid w:val="00A8420A"/>
    <w:rPr>
      <w:rFonts w:ascii="Courier New" w:eastAsia="Times New Roman" w:hAnsi="Courier New" w:cs="Courier New"/>
      <w:sz w:val="20"/>
      <w:szCs w:val="20"/>
    </w:rPr>
  </w:style>
  <w:style w:type="character" w:customStyle="1" w:styleId="BalloonTextChar">
    <w:name w:val="Balloon Text Char"/>
    <w:basedOn w:val="DefaultParagraphFont"/>
    <w:link w:val="BalloonText"/>
    <w:uiPriority w:val="99"/>
    <w:semiHidden/>
    <w:qFormat/>
    <w:rsid w:val="00A8420A"/>
    <w:rPr>
      <w:rFonts w:ascii="Tahoma" w:hAnsi="Tahoma" w:cs="Tahoma"/>
      <w:sz w:val="16"/>
      <w:szCs w:val="16"/>
    </w:rPr>
  </w:style>
  <w:style w:type="paragraph" w:customStyle="1" w:styleId="pdq2pgselectionanchorcontainer">
    <w:name w:val="pdq2pg_selectionanchorcontainer"/>
    <w:basedOn w:val="Normal"/>
    <w:rsid w:val="0099758E"/>
    <w:pPr>
      <w:spacing w:before="100" w:beforeAutospacing="1" w:after="100" w:afterAutospacing="1" w:line="240" w:lineRule="auto"/>
    </w:pPr>
    <w:rPr>
      <w:rFonts w:ascii="Times New Roman" w:eastAsia="Times New Roman" w:hAnsi="Times New Roman" w:cs="Times New Roman"/>
      <w:sz w:val="24"/>
      <w:szCs w:val="24"/>
    </w:rPr>
  </w:style>
  <w:style w:type="character" w:styleId="IntenseEmphasis">
    <w:name w:val="Intense Emphasis"/>
    <w:basedOn w:val="DefaultParagraphFont"/>
    <w:uiPriority w:val="21"/>
    <w:qFormat/>
    <w:rsid w:val="006D3EFF"/>
    <w:rPr>
      <w:b/>
      <w:bCs/>
      <w:i/>
      <w:iCs/>
      <w:color w:val="4F81BD" w:themeColor="accent1"/>
    </w:rPr>
  </w:style>
</w:styles>
</file>

<file path=word/webSettings.xml><?xml version="1.0" encoding="utf-8"?>
<w:webSettings xmlns:r="http://schemas.openxmlformats.org/officeDocument/2006/relationships" xmlns:w="http://schemas.openxmlformats.org/wordprocessingml/2006/main">
  <w:divs>
    <w:div w:id="321272561">
      <w:bodyDiv w:val="1"/>
      <w:marLeft w:val="0"/>
      <w:marRight w:val="0"/>
      <w:marTop w:val="0"/>
      <w:marBottom w:val="0"/>
      <w:divBdr>
        <w:top w:val="none" w:sz="0" w:space="0" w:color="auto"/>
        <w:left w:val="none" w:sz="0" w:space="0" w:color="auto"/>
        <w:bottom w:val="none" w:sz="0" w:space="0" w:color="auto"/>
        <w:right w:val="none" w:sz="0" w:space="0" w:color="auto"/>
      </w:divBdr>
    </w:div>
    <w:div w:id="574317318">
      <w:bodyDiv w:val="1"/>
      <w:marLeft w:val="0"/>
      <w:marRight w:val="0"/>
      <w:marTop w:val="0"/>
      <w:marBottom w:val="0"/>
      <w:divBdr>
        <w:top w:val="none" w:sz="0" w:space="0" w:color="auto"/>
        <w:left w:val="none" w:sz="0" w:space="0" w:color="auto"/>
        <w:bottom w:val="none" w:sz="0" w:space="0" w:color="auto"/>
        <w:right w:val="none" w:sz="0" w:space="0" w:color="auto"/>
      </w:divBdr>
    </w:div>
    <w:div w:id="781341222">
      <w:bodyDiv w:val="1"/>
      <w:marLeft w:val="0"/>
      <w:marRight w:val="0"/>
      <w:marTop w:val="0"/>
      <w:marBottom w:val="0"/>
      <w:divBdr>
        <w:top w:val="none" w:sz="0" w:space="0" w:color="auto"/>
        <w:left w:val="none" w:sz="0" w:space="0" w:color="auto"/>
        <w:bottom w:val="none" w:sz="0" w:space="0" w:color="auto"/>
        <w:right w:val="none" w:sz="0" w:space="0" w:color="auto"/>
      </w:divBdr>
      <w:divsChild>
        <w:div w:id="497160274">
          <w:marLeft w:val="0"/>
          <w:marRight w:val="0"/>
          <w:marTop w:val="0"/>
          <w:marBottom w:val="0"/>
          <w:divBdr>
            <w:top w:val="none" w:sz="0" w:space="0" w:color="auto"/>
            <w:left w:val="none" w:sz="0" w:space="0" w:color="auto"/>
            <w:bottom w:val="none" w:sz="0" w:space="0" w:color="auto"/>
            <w:right w:val="none" w:sz="0" w:space="0" w:color="auto"/>
          </w:divBdr>
          <w:divsChild>
            <w:div w:id="152378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1884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192.168.29.33:8501"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14</Pages>
  <Words>1903</Words>
  <Characters>10852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12730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Siddhartha Pallapu</cp:lastModifiedBy>
  <cp:revision>14</cp:revision>
  <dcterms:created xsi:type="dcterms:W3CDTF">2013-12-23T23:15:00Z</dcterms:created>
  <dcterms:modified xsi:type="dcterms:W3CDTF">2026-07-08T13:11:00Z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eyJoZGlkIjoiZjMzNTUxYTA2MzM3ZTViYTRiMTAyZGE5MGNkMmM4ZTQiLCJ1c2VySWQiOiI1Njc1MTUwMzgyMjEifQ==</vt:lpwstr>
  </property>
  <property fmtid="{D5CDD505-2E9C-101B-9397-08002B2CF9AE}" pid="3" name="KSOProductBuildVer">
    <vt:lpwstr>1033-12.1.0.26880</vt:lpwstr>
  </property>
  <property fmtid="{D5CDD505-2E9C-101B-9397-08002B2CF9AE}" pid="4" name="ICV">
    <vt:lpwstr>EFF1261753B84519BE78CBCE46465A4D_12</vt:lpwstr>
  </property>
</Properties>
</file>